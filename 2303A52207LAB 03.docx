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D4519">
      <w:pPr>
        <w:spacing w:before="379"/>
        <w:ind w:left="6" w:right="6" w:firstLine="0"/>
        <w:jc w:val="center"/>
        <w:rPr>
          <w:rFonts w:hint="default" w:ascii="Times New Roman" w:hAnsi="Times New Roman" w:cs="Times New Roman"/>
          <w:b/>
          <w:sz w:val="40"/>
        </w:rPr>
      </w:pPr>
      <w:r>
        <w:rPr>
          <w:rFonts w:hint="default" w:ascii="Times New Roman" w:hAnsi="Times New Roman" w:cs="Times New Roman"/>
          <w:b/>
          <w:sz w:val="40"/>
        </w:rPr>
        <mc:AlternateContent>
          <mc:Choice Requires="wps">
            <w:drawing>
              <wp:anchor distT="0" distB="0" distL="0" distR="0" simplePos="0" relativeHeight="251659264" behindDoc="0" locked="0" layoutInCell="1" allowOverlap="1">
                <wp:simplePos x="0" y="0"/>
                <wp:positionH relativeFrom="page">
                  <wp:posOffset>768350</wp:posOffset>
                </wp:positionH>
                <wp:positionV relativeFrom="page">
                  <wp:posOffset>2222500</wp:posOffset>
                </wp:positionV>
                <wp:extent cx="6529070" cy="1270"/>
                <wp:effectExtent l="0" t="0" r="0" b="0"/>
                <wp:wrapNone/>
                <wp:docPr id="1" name="Graphic 1"/>
                <wp:cNvGraphicFramePr/>
                <a:graphic xmlns:a="http://schemas.openxmlformats.org/drawingml/2006/main">
                  <a:graphicData uri="http://schemas.microsoft.com/office/word/2010/wordprocessingShape">
                    <wps:wsp>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60.5pt;margin-top:175pt;height:0.1pt;width:514.1pt;mso-position-horizontal-relative:page;mso-position-vertical-relative:page;z-index:251659264;mso-width-relative:page;mso-height-relative:page;" filled="f" stroked="t" coordsize="6529070,1" o:gfxdata="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YOPMdkAAAAMAQAADwAAAAAAAAAB&#10;ACAAAAAiAAAAZHJzL2Rvd25yZXYueG1sUEsBAhQAFAAAAAgAh07iQImYPBoPAgAAewQAAA4AAAAA&#10;AAAAAQAgAAAAKAEAAGRycy9lMm9Eb2MueG1sUEsFBgAAAAAGAAYAWQEAAKkFAAAAAA==&#10;" path="m0,0l6529070,0e">
                <v:fill on="f" focussize="0,0"/>
                <v:stroke weight="2.5pt" color="#000000" joinstyle="round"/>
                <v:imagedata o:title=""/>
                <o:lock v:ext="edit" aspectratio="f"/>
                <v:textbox inset="0mm,0mm,0mm,0mm"/>
              </v:shape>
            </w:pict>
          </mc:Fallback>
        </mc:AlternateContent>
      </w:r>
      <w:r>
        <w:rPr>
          <w:rFonts w:hint="default" w:ascii="Times New Roman" w:hAnsi="Times New Roman" w:cs="Times New Roman"/>
          <w:b/>
          <w:sz w:val="40"/>
        </w:rPr>
        <mc:AlternateContent>
          <mc:Choice Requires="wps">
            <w:drawing>
              <wp:anchor distT="0" distB="0" distL="0" distR="0" simplePos="0" relativeHeight="251660288" behindDoc="0" locked="0" layoutInCell="1" allowOverlap="1">
                <wp:simplePos x="0" y="0"/>
                <wp:positionH relativeFrom="page">
                  <wp:posOffset>774700</wp:posOffset>
                </wp:positionH>
                <wp:positionV relativeFrom="page">
                  <wp:posOffset>2901315</wp:posOffset>
                </wp:positionV>
                <wp:extent cx="6529070" cy="1270"/>
                <wp:effectExtent l="0" t="0" r="0" b="0"/>
                <wp:wrapNone/>
                <wp:docPr id="2" name="Graphic 2"/>
                <wp:cNvGraphicFramePr/>
                <a:graphic xmlns:a="http://schemas.openxmlformats.org/drawingml/2006/main">
                  <a:graphicData uri="http://schemas.microsoft.com/office/word/2010/wordprocessingShape">
                    <wps:wsp>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61pt;margin-top:228.45pt;height:0.1pt;width:514.1pt;mso-position-horizontal-relative:page;mso-position-vertical-relative:page;z-index:251660288;mso-width-relative:page;mso-height-relative:page;" filled="f" stroked="t" coordsize="6529070,1" o:gfxdata="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JpZ2EtkAAAAMAQAADwAAAAAAAAAB&#10;ACAAAAAiAAAAZHJzL2Rvd25yZXYueG1sUEsBAhQAFAAAAAgAh07iQMYeCrgPAgAAewQAAA4AAAAA&#10;AAAAAQAgAAAAKAEAAGRycy9lMm9Eb2MueG1sUEsFBgAAAAAGAAYAWQEAAKkFAAAAAA==&#10;" path="m0,0l6529070,0e">
                <v:fill on="f" focussize="0,0"/>
                <v:stroke weight="2.5pt" color="#000000" joinstyle="round"/>
                <v:imagedata o:title=""/>
                <o:lock v:ext="edit" aspectratio="f"/>
                <v:textbox inset="0mm,0mm,0mm,0mm"/>
              </v:shape>
            </w:pict>
          </mc:Fallback>
        </mc:AlternateContent>
      </w:r>
      <w:r>
        <w:rPr>
          <w:rFonts w:hint="default" w:ascii="Times New Roman" w:hAnsi="Times New Roman" w:cs="Times New Roman"/>
          <w:b/>
          <w:sz w:val="40"/>
        </w:rPr>
        <w:t>School</w:t>
      </w:r>
      <w:r>
        <w:rPr>
          <w:rFonts w:hint="default" w:ascii="Times New Roman" w:hAnsi="Times New Roman" w:cs="Times New Roman"/>
          <w:b/>
          <w:spacing w:val="-9"/>
          <w:sz w:val="40"/>
        </w:rPr>
        <w:t xml:space="preserve"> </w:t>
      </w:r>
      <w:r>
        <w:rPr>
          <w:rFonts w:hint="default" w:ascii="Times New Roman" w:hAnsi="Times New Roman" w:cs="Times New Roman"/>
          <w:b/>
          <w:sz w:val="40"/>
        </w:rPr>
        <w:t>of</w:t>
      </w:r>
      <w:r>
        <w:rPr>
          <w:rFonts w:hint="default" w:ascii="Times New Roman" w:hAnsi="Times New Roman" w:cs="Times New Roman"/>
          <w:b/>
          <w:spacing w:val="-6"/>
          <w:sz w:val="40"/>
        </w:rPr>
        <w:t xml:space="preserve"> </w:t>
      </w:r>
      <w:r>
        <w:rPr>
          <w:rFonts w:hint="default" w:ascii="Times New Roman" w:hAnsi="Times New Roman" w:cs="Times New Roman"/>
          <w:b/>
          <w:sz w:val="40"/>
        </w:rPr>
        <w:t>Computer</w:t>
      </w:r>
      <w:r>
        <w:rPr>
          <w:rFonts w:hint="default" w:ascii="Times New Roman" w:hAnsi="Times New Roman" w:cs="Times New Roman"/>
          <w:b/>
          <w:spacing w:val="-9"/>
          <w:sz w:val="40"/>
        </w:rPr>
        <w:t xml:space="preserve"> </w:t>
      </w:r>
      <w:r>
        <w:rPr>
          <w:rFonts w:hint="default" w:ascii="Times New Roman" w:hAnsi="Times New Roman" w:cs="Times New Roman"/>
          <w:b/>
          <w:sz w:val="40"/>
        </w:rPr>
        <w:t>Science</w:t>
      </w:r>
      <w:r>
        <w:rPr>
          <w:rFonts w:hint="default" w:ascii="Times New Roman" w:hAnsi="Times New Roman" w:cs="Times New Roman"/>
          <w:b/>
          <w:spacing w:val="-6"/>
          <w:sz w:val="40"/>
        </w:rPr>
        <w:t xml:space="preserve"> </w:t>
      </w:r>
      <w:r>
        <w:rPr>
          <w:rFonts w:hint="default" w:ascii="Times New Roman" w:hAnsi="Times New Roman" w:cs="Times New Roman"/>
          <w:b/>
          <w:sz w:val="40"/>
        </w:rPr>
        <w:t>and</w:t>
      </w:r>
      <w:r>
        <w:rPr>
          <w:rFonts w:hint="default" w:ascii="Times New Roman" w:hAnsi="Times New Roman" w:cs="Times New Roman"/>
          <w:b/>
          <w:spacing w:val="-8"/>
          <w:sz w:val="40"/>
        </w:rPr>
        <w:t xml:space="preserve"> </w:t>
      </w:r>
      <w:r>
        <w:rPr>
          <w:rFonts w:hint="default" w:ascii="Times New Roman" w:hAnsi="Times New Roman" w:cs="Times New Roman"/>
          <w:b/>
          <w:sz w:val="40"/>
        </w:rPr>
        <w:t xml:space="preserve">Artificial </w:t>
      </w:r>
      <w:r>
        <w:rPr>
          <w:rFonts w:hint="default" w:ascii="Times New Roman" w:hAnsi="Times New Roman" w:cs="Times New Roman"/>
          <w:b/>
          <w:spacing w:val="-2"/>
          <w:sz w:val="40"/>
        </w:rPr>
        <w:t>Intelligence</w:t>
      </w:r>
    </w:p>
    <w:p w14:paraId="1E6D1148">
      <w:pPr>
        <w:pStyle w:val="6"/>
        <w:spacing w:before="2"/>
        <w:rPr>
          <w:rFonts w:hint="default" w:ascii="Times New Roman" w:hAnsi="Times New Roman" w:cs="Times New Roman"/>
          <w:b/>
          <w:sz w:val="40"/>
        </w:rPr>
      </w:pPr>
    </w:p>
    <w:p w14:paraId="028BF63D">
      <w:pPr>
        <w:spacing w:before="0"/>
        <w:ind w:left="0" w:right="0" w:firstLine="0"/>
        <w:jc w:val="center"/>
        <w:rPr>
          <w:rFonts w:hint="default" w:ascii="Times New Roman" w:hAnsi="Times New Roman" w:cs="Times New Roman"/>
          <w:b/>
          <w:sz w:val="40"/>
        </w:rPr>
      </w:pPr>
      <w:r>
        <w:rPr>
          <w:rFonts w:hint="default" w:ascii="Times New Roman" w:hAnsi="Times New Roman" w:cs="Times New Roman"/>
          <w:b/>
          <w:spacing w:val="-15"/>
          <w:sz w:val="40"/>
          <w:u w:val="single"/>
        </w:rPr>
        <w:t xml:space="preserve"> </w:t>
      </w:r>
      <w:r>
        <w:rPr>
          <w:rFonts w:hint="default" w:ascii="Times New Roman" w:hAnsi="Times New Roman" w:cs="Times New Roman"/>
          <w:b/>
          <w:sz w:val="40"/>
          <w:u w:val="single"/>
        </w:rPr>
        <w:t>Lab</w:t>
      </w:r>
      <w:r>
        <w:rPr>
          <w:rFonts w:hint="default" w:ascii="Times New Roman" w:hAnsi="Times New Roman" w:cs="Times New Roman"/>
          <w:b/>
          <w:spacing w:val="-5"/>
          <w:sz w:val="40"/>
          <w:u w:val="single"/>
        </w:rPr>
        <w:t xml:space="preserve"> </w:t>
      </w:r>
      <w:r>
        <w:rPr>
          <w:rFonts w:hint="default" w:ascii="Times New Roman" w:hAnsi="Times New Roman" w:cs="Times New Roman"/>
          <w:b/>
          <w:sz w:val="40"/>
          <w:u w:val="single"/>
        </w:rPr>
        <w:t>Assignment</w:t>
      </w:r>
      <w:r>
        <w:rPr>
          <w:rFonts w:hint="default" w:ascii="Times New Roman" w:hAnsi="Times New Roman" w:cs="Times New Roman"/>
          <w:b/>
          <w:spacing w:val="-4"/>
          <w:sz w:val="40"/>
          <w:u w:val="single"/>
        </w:rPr>
        <w:t xml:space="preserve"> </w:t>
      </w:r>
      <w:r>
        <w:rPr>
          <w:rFonts w:hint="default" w:ascii="Times New Roman" w:hAnsi="Times New Roman" w:cs="Times New Roman"/>
          <w:b/>
          <w:sz w:val="40"/>
          <w:u w:val="single"/>
        </w:rPr>
        <w:t>#</w:t>
      </w:r>
      <w:r>
        <w:rPr>
          <w:rFonts w:hint="default" w:ascii="Times New Roman" w:hAnsi="Times New Roman" w:cs="Times New Roman"/>
          <w:b/>
          <w:spacing w:val="-2"/>
          <w:sz w:val="40"/>
          <w:u w:val="single"/>
        </w:rPr>
        <w:t xml:space="preserve"> </w:t>
      </w:r>
      <w:r>
        <w:rPr>
          <w:rFonts w:hint="default" w:ascii="Times New Roman" w:hAnsi="Times New Roman" w:cs="Times New Roman"/>
          <w:b/>
          <w:spacing w:val="-5"/>
          <w:sz w:val="40"/>
          <w:u w:val="single"/>
        </w:rPr>
        <w:t>3.5</w:t>
      </w:r>
    </w:p>
    <w:p w14:paraId="56700074">
      <w:pPr>
        <w:pStyle w:val="6"/>
        <w:spacing w:before="473"/>
        <w:rPr>
          <w:rFonts w:hint="default" w:ascii="Times New Roman" w:hAnsi="Times New Roman" w:cs="Times New Roman"/>
          <w:b/>
          <w:sz w:val="40"/>
        </w:rPr>
      </w:pPr>
    </w:p>
    <w:p w14:paraId="31EAFE2D">
      <w:pPr>
        <w:tabs>
          <w:tab w:val="left" w:pos="2999"/>
          <w:tab w:val="left" w:pos="3086"/>
        </w:tabs>
        <w:spacing w:before="1" w:line="357" w:lineRule="auto"/>
        <w:ind w:left="23" w:right="3768" w:firstLine="0"/>
        <w:jc w:val="left"/>
        <w:rPr>
          <w:rFonts w:hint="default" w:ascii="Times New Roman" w:hAnsi="Times New Roman" w:cs="Times New Roman"/>
          <w:b/>
          <w:sz w:val="40"/>
        </w:rPr>
      </w:pPr>
      <w:r>
        <w:rPr>
          <w:rFonts w:hint="default" w:ascii="Times New Roman" w:hAnsi="Times New Roman" w:cs="Times New Roman"/>
          <w:b/>
          <w:spacing w:val="-2"/>
          <w:sz w:val="40"/>
        </w:rPr>
        <w:t>Program</w:t>
      </w:r>
      <w:r>
        <w:rPr>
          <w:rFonts w:hint="default" w:ascii="Times New Roman" w:hAnsi="Times New Roman" w:cs="Times New Roman"/>
          <w:b/>
          <w:sz w:val="40"/>
        </w:rPr>
        <w:tab/>
      </w:r>
      <w:r>
        <w:rPr>
          <w:rFonts w:hint="default" w:ascii="Times New Roman" w:hAnsi="Times New Roman" w:cs="Times New Roman"/>
          <w:b/>
          <w:sz w:val="40"/>
        </w:rPr>
        <w:t>:</w:t>
      </w:r>
      <w:r>
        <w:rPr>
          <w:rFonts w:hint="default" w:ascii="Times New Roman" w:hAnsi="Times New Roman" w:cs="Times New Roman"/>
          <w:b/>
          <w:spacing w:val="-23"/>
          <w:sz w:val="40"/>
        </w:rPr>
        <w:t xml:space="preserve"> </w:t>
      </w:r>
      <w:r>
        <w:rPr>
          <w:rFonts w:hint="default" w:ascii="Times New Roman" w:hAnsi="Times New Roman" w:cs="Times New Roman"/>
          <w:b/>
          <w:sz w:val="40"/>
        </w:rPr>
        <w:t>B.</w:t>
      </w:r>
      <w:r>
        <w:rPr>
          <w:rFonts w:hint="default" w:ascii="Times New Roman" w:hAnsi="Times New Roman" w:cs="Times New Roman"/>
          <w:b/>
          <w:spacing w:val="-23"/>
          <w:sz w:val="40"/>
        </w:rPr>
        <w:t xml:space="preserve"> </w:t>
      </w:r>
      <w:r>
        <w:rPr>
          <w:rFonts w:hint="default" w:ascii="Times New Roman" w:hAnsi="Times New Roman" w:cs="Times New Roman"/>
          <w:b/>
          <w:sz w:val="40"/>
        </w:rPr>
        <w:t>Tech</w:t>
      </w:r>
      <w:r>
        <w:rPr>
          <w:rFonts w:hint="default" w:ascii="Times New Roman" w:hAnsi="Times New Roman" w:cs="Times New Roman"/>
          <w:b/>
          <w:spacing w:val="-22"/>
          <w:sz w:val="40"/>
        </w:rPr>
        <w:t xml:space="preserve"> </w:t>
      </w:r>
      <w:r>
        <w:rPr>
          <w:rFonts w:hint="default" w:ascii="Times New Roman" w:hAnsi="Times New Roman" w:cs="Times New Roman"/>
          <w:b/>
          <w:sz w:val="40"/>
        </w:rPr>
        <w:t xml:space="preserve">(CSE) </w:t>
      </w:r>
      <w:r>
        <w:rPr>
          <w:rFonts w:hint="default" w:ascii="Times New Roman" w:hAnsi="Times New Roman" w:cs="Times New Roman"/>
          <w:b/>
          <w:spacing w:val="-2"/>
          <w:sz w:val="40"/>
        </w:rPr>
        <w:t>Specialization</w:t>
      </w:r>
      <w:r>
        <w:rPr>
          <w:rFonts w:hint="default" w:ascii="Times New Roman" w:hAnsi="Times New Roman" w:cs="Times New Roman"/>
          <w:b/>
          <w:sz w:val="40"/>
        </w:rPr>
        <w:tab/>
      </w:r>
      <w:r>
        <w:rPr>
          <w:rFonts w:hint="default" w:ascii="Times New Roman" w:hAnsi="Times New Roman" w:cs="Times New Roman"/>
          <w:b/>
          <w:sz w:val="40"/>
        </w:rPr>
        <w:tab/>
      </w:r>
      <w:r>
        <w:rPr>
          <w:rFonts w:hint="default" w:ascii="Times New Roman" w:hAnsi="Times New Roman" w:cs="Times New Roman"/>
          <w:b/>
          <w:spacing w:val="-4"/>
          <w:sz w:val="40"/>
        </w:rPr>
        <w:t>:AIML</w:t>
      </w:r>
    </w:p>
    <w:p w14:paraId="67A61156">
      <w:pPr>
        <w:tabs>
          <w:tab w:val="left" w:pos="2911"/>
          <w:tab w:val="left" w:pos="3086"/>
        </w:tabs>
        <w:spacing w:before="0" w:line="355" w:lineRule="auto"/>
        <w:ind w:left="23" w:right="2773" w:firstLine="0"/>
        <w:jc w:val="left"/>
        <w:rPr>
          <w:rFonts w:hint="default" w:ascii="Times New Roman" w:hAnsi="Times New Roman" w:cs="Times New Roman"/>
          <w:b/>
          <w:sz w:val="40"/>
        </w:rPr>
      </w:pPr>
      <w:r>
        <w:rPr>
          <w:rFonts w:hint="default" w:ascii="Times New Roman" w:hAnsi="Times New Roman" w:cs="Times New Roman"/>
          <w:b/>
          <w:sz w:val="40"/>
        </w:rPr>
        <w:t>Course Title</w:t>
      </w:r>
      <w:r>
        <w:rPr>
          <w:rFonts w:hint="default" w:ascii="Times New Roman" w:hAnsi="Times New Roman" w:cs="Times New Roman"/>
          <w:b/>
          <w:sz w:val="40"/>
        </w:rPr>
        <w:tab/>
      </w:r>
      <w:r>
        <w:rPr>
          <w:rFonts w:hint="default" w:ascii="Times New Roman" w:hAnsi="Times New Roman" w:cs="Times New Roman"/>
          <w:b/>
          <w:sz w:val="40"/>
        </w:rPr>
        <w:tab/>
      </w:r>
      <w:r>
        <w:rPr>
          <w:rFonts w:hint="default" w:ascii="Times New Roman" w:hAnsi="Times New Roman" w:cs="Times New Roman"/>
          <w:b/>
          <w:sz w:val="40"/>
        </w:rPr>
        <w:t>:</w:t>
      </w:r>
      <w:r>
        <w:rPr>
          <w:rFonts w:hint="default" w:ascii="Times New Roman" w:hAnsi="Times New Roman" w:cs="Times New Roman"/>
          <w:b/>
          <w:spacing w:val="-31"/>
          <w:sz w:val="40"/>
        </w:rPr>
        <w:t xml:space="preserve"> </w:t>
      </w:r>
      <w:r>
        <w:rPr>
          <w:rFonts w:hint="default" w:ascii="Times New Roman" w:hAnsi="Times New Roman" w:cs="Times New Roman"/>
          <w:b/>
          <w:sz w:val="40"/>
        </w:rPr>
        <w:t>AI</w:t>
      </w:r>
      <w:r>
        <w:rPr>
          <w:rFonts w:hint="default" w:ascii="Times New Roman" w:hAnsi="Times New Roman" w:cs="Times New Roman"/>
          <w:b/>
          <w:spacing w:val="-23"/>
          <w:sz w:val="40"/>
        </w:rPr>
        <w:t xml:space="preserve"> </w:t>
      </w:r>
      <w:r>
        <w:rPr>
          <w:rFonts w:hint="default" w:ascii="Times New Roman" w:hAnsi="Times New Roman" w:cs="Times New Roman"/>
          <w:b/>
          <w:sz w:val="40"/>
        </w:rPr>
        <w:t>Assisted</w:t>
      </w:r>
      <w:r>
        <w:rPr>
          <w:rFonts w:hint="default" w:ascii="Times New Roman" w:hAnsi="Times New Roman" w:cs="Times New Roman"/>
          <w:b/>
          <w:spacing w:val="-18"/>
          <w:sz w:val="40"/>
        </w:rPr>
        <w:t xml:space="preserve"> </w:t>
      </w:r>
      <w:r>
        <w:rPr>
          <w:rFonts w:hint="default" w:ascii="Times New Roman" w:hAnsi="Times New Roman" w:cs="Times New Roman"/>
          <w:b/>
          <w:sz w:val="40"/>
        </w:rPr>
        <w:t>Coding Course Code</w:t>
      </w:r>
      <w:r>
        <w:rPr>
          <w:rFonts w:hint="default" w:ascii="Times New Roman" w:hAnsi="Times New Roman" w:cs="Times New Roman"/>
          <w:b/>
          <w:sz w:val="40"/>
        </w:rPr>
        <w:tab/>
      </w:r>
      <w:r>
        <w:rPr>
          <w:rFonts w:hint="default" w:ascii="Times New Roman" w:hAnsi="Times New Roman" w:cs="Times New Roman"/>
          <w:b/>
          <w:sz w:val="40"/>
        </w:rPr>
        <w:t>: 23CS002PC304</w:t>
      </w:r>
    </w:p>
    <w:p w14:paraId="2E7072D6">
      <w:pPr>
        <w:tabs>
          <w:tab w:val="left" w:pos="3086"/>
        </w:tabs>
        <w:spacing w:before="3" w:line="357" w:lineRule="auto"/>
        <w:ind w:left="23" w:right="4068" w:firstLine="0"/>
        <w:jc w:val="left"/>
        <w:rPr>
          <w:rFonts w:hint="default" w:ascii="Times New Roman" w:hAnsi="Times New Roman" w:cs="Times New Roman"/>
          <w:b/>
          <w:sz w:val="40"/>
        </w:rPr>
      </w:pPr>
      <w:r>
        <w:rPr>
          <w:rFonts w:hint="default" w:ascii="Times New Roman" w:hAnsi="Times New Roman" w:cs="Times New Roman"/>
          <w:b/>
          <w:spacing w:val="-2"/>
          <w:sz w:val="40"/>
        </w:rPr>
        <w:t>Semester</w:t>
      </w:r>
      <w:r>
        <w:rPr>
          <w:rFonts w:hint="default" w:ascii="Times New Roman" w:hAnsi="Times New Roman" w:cs="Times New Roman"/>
          <w:b/>
          <w:sz w:val="40"/>
        </w:rPr>
        <w:tab/>
      </w:r>
      <w:r>
        <w:rPr>
          <w:rFonts w:hint="default" w:ascii="Times New Roman" w:hAnsi="Times New Roman" w:cs="Times New Roman"/>
          <w:b/>
          <w:sz w:val="40"/>
        </w:rPr>
        <w:t>: VI Academic</w:t>
      </w:r>
      <w:r>
        <w:rPr>
          <w:rFonts w:hint="default" w:ascii="Times New Roman" w:hAnsi="Times New Roman" w:cs="Times New Roman"/>
          <w:b/>
          <w:spacing w:val="-13"/>
          <w:sz w:val="40"/>
        </w:rPr>
        <w:t xml:space="preserve"> </w:t>
      </w:r>
      <w:r>
        <w:rPr>
          <w:rFonts w:hint="default" w:ascii="Times New Roman" w:hAnsi="Times New Roman" w:cs="Times New Roman"/>
          <w:b/>
          <w:sz w:val="40"/>
        </w:rPr>
        <w:t>Session</w:t>
      </w:r>
      <w:r>
        <w:rPr>
          <w:rFonts w:hint="default" w:ascii="Times New Roman" w:hAnsi="Times New Roman" w:cs="Times New Roman"/>
          <w:b/>
          <w:spacing w:val="-9"/>
          <w:sz w:val="40"/>
        </w:rPr>
        <w:t xml:space="preserve"> </w:t>
      </w:r>
      <w:r>
        <w:rPr>
          <w:rFonts w:hint="default" w:ascii="Times New Roman" w:hAnsi="Times New Roman" w:cs="Times New Roman"/>
          <w:b/>
          <w:sz w:val="40"/>
        </w:rPr>
        <w:t>:</w:t>
      </w:r>
      <w:r>
        <w:rPr>
          <w:rFonts w:hint="default" w:ascii="Times New Roman" w:hAnsi="Times New Roman" w:cs="Times New Roman"/>
          <w:b/>
          <w:spacing w:val="-13"/>
          <w:sz w:val="40"/>
        </w:rPr>
        <w:t xml:space="preserve"> </w:t>
      </w:r>
      <w:r>
        <w:rPr>
          <w:rFonts w:hint="default" w:ascii="Times New Roman" w:hAnsi="Times New Roman" w:cs="Times New Roman"/>
          <w:b/>
          <w:sz w:val="40"/>
        </w:rPr>
        <w:t>2025-2026</w:t>
      </w:r>
    </w:p>
    <w:p w14:paraId="6AEE42BD">
      <w:pPr>
        <w:tabs>
          <w:tab w:val="left" w:pos="3177"/>
        </w:tabs>
        <w:spacing w:before="0" w:line="357" w:lineRule="auto"/>
        <w:ind w:left="23" w:right="3510" w:firstLine="0"/>
        <w:jc w:val="both"/>
        <w:rPr>
          <w:rFonts w:hint="default" w:ascii="Times New Roman" w:hAnsi="Times New Roman" w:cs="Times New Roman"/>
          <w:b/>
          <w:sz w:val="40"/>
          <w:lang w:val="en-IN"/>
        </w:rPr>
      </w:pPr>
      <w:r>
        <w:rPr>
          <w:rFonts w:hint="default" w:ascii="Times New Roman" w:hAnsi="Times New Roman" w:cs="Times New Roman"/>
          <w:b/>
          <w:sz w:val="40"/>
        </w:rPr>
        <w:t>Name</w:t>
      </w:r>
      <w:r>
        <w:rPr>
          <w:rFonts w:hint="default" w:ascii="Times New Roman" w:hAnsi="Times New Roman" w:cs="Times New Roman"/>
          <w:b/>
          <w:spacing w:val="-5"/>
          <w:sz w:val="40"/>
        </w:rPr>
        <w:t xml:space="preserve"> </w:t>
      </w:r>
      <w:r>
        <w:rPr>
          <w:rFonts w:hint="default" w:ascii="Times New Roman" w:hAnsi="Times New Roman" w:cs="Times New Roman"/>
          <w:b/>
          <w:sz w:val="40"/>
        </w:rPr>
        <w:t>of</w:t>
      </w:r>
      <w:r>
        <w:rPr>
          <w:rFonts w:hint="default" w:ascii="Times New Roman" w:hAnsi="Times New Roman" w:cs="Times New Roman"/>
          <w:b/>
          <w:spacing w:val="-7"/>
          <w:sz w:val="40"/>
        </w:rPr>
        <w:t xml:space="preserve"> </w:t>
      </w:r>
      <w:r>
        <w:rPr>
          <w:rFonts w:hint="default" w:ascii="Times New Roman" w:hAnsi="Times New Roman" w:cs="Times New Roman"/>
          <w:b/>
          <w:sz w:val="40"/>
        </w:rPr>
        <w:t>Student</w:t>
      </w:r>
      <w:r>
        <w:rPr>
          <w:rFonts w:hint="default" w:ascii="Times New Roman" w:hAnsi="Times New Roman" w:cs="Times New Roman"/>
          <w:b/>
          <w:spacing w:val="80"/>
          <w:w w:val="150"/>
          <w:sz w:val="40"/>
        </w:rPr>
        <w:t xml:space="preserve"> </w:t>
      </w:r>
      <w:r>
        <w:rPr>
          <w:rFonts w:hint="default" w:ascii="Times New Roman" w:hAnsi="Times New Roman" w:cs="Times New Roman"/>
          <w:b/>
          <w:sz w:val="40"/>
        </w:rPr>
        <w:t>:</w:t>
      </w:r>
      <w:r>
        <w:rPr>
          <w:rFonts w:hint="default" w:ascii="Times New Roman" w:hAnsi="Times New Roman" w:cs="Times New Roman"/>
          <w:b/>
          <w:spacing w:val="-4"/>
          <w:sz w:val="40"/>
        </w:rPr>
        <w:t xml:space="preserve"> </w:t>
      </w:r>
      <w:r>
        <w:rPr>
          <w:rFonts w:hint="default" w:ascii="Times New Roman" w:hAnsi="Times New Roman" w:cs="Times New Roman"/>
          <w:b/>
          <w:sz w:val="40"/>
          <w:lang w:val="en-IN"/>
        </w:rPr>
        <w:t>P.Sindhu</w:t>
      </w:r>
    </w:p>
    <w:p w14:paraId="521C273C">
      <w:pPr>
        <w:tabs>
          <w:tab w:val="left" w:pos="3177"/>
        </w:tabs>
        <w:spacing w:before="0" w:line="357" w:lineRule="auto"/>
        <w:ind w:left="23" w:right="3510" w:firstLine="0"/>
        <w:jc w:val="both"/>
        <w:rPr>
          <w:rFonts w:hint="default" w:ascii="Times New Roman" w:hAnsi="Times New Roman" w:cs="Times New Roman"/>
          <w:b/>
          <w:sz w:val="40"/>
        </w:rPr>
      </w:pPr>
      <w:r>
        <w:rPr>
          <w:rFonts w:hint="default" w:ascii="Times New Roman" w:hAnsi="Times New Roman" w:cs="Times New Roman"/>
          <w:b/>
          <w:sz w:val="40"/>
        </w:rPr>
        <w:t>Enrollment No.</w:t>
      </w:r>
      <w:r>
        <w:rPr>
          <w:rFonts w:hint="default" w:ascii="Times New Roman" w:hAnsi="Times New Roman" w:cs="Times New Roman"/>
          <w:b/>
          <w:spacing w:val="80"/>
          <w:sz w:val="40"/>
        </w:rPr>
        <w:t xml:space="preserve"> </w:t>
      </w:r>
      <w:r>
        <w:rPr>
          <w:rFonts w:hint="default" w:ascii="Times New Roman" w:hAnsi="Times New Roman" w:cs="Times New Roman"/>
          <w:b/>
          <w:sz w:val="40"/>
        </w:rPr>
        <w:t>: 2303A52</w:t>
      </w:r>
      <w:r>
        <w:rPr>
          <w:rFonts w:hint="default" w:ascii="Times New Roman" w:hAnsi="Times New Roman" w:cs="Times New Roman"/>
          <w:b/>
          <w:sz w:val="40"/>
          <w:lang w:val="en-IN"/>
        </w:rPr>
        <w:t>207</w:t>
      </w:r>
      <w:r>
        <w:rPr>
          <w:rFonts w:hint="default" w:ascii="Times New Roman" w:hAnsi="Times New Roman" w:cs="Times New Roman"/>
          <w:b/>
          <w:sz w:val="40"/>
        </w:rPr>
        <w:t xml:space="preserve"> Batch No.</w:t>
      </w:r>
      <w:r>
        <w:rPr>
          <w:rFonts w:hint="default" w:ascii="Times New Roman" w:hAnsi="Times New Roman" w:cs="Times New Roman"/>
          <w:b/>
          <w:sz w:val="40"/>
        </w:rPr>
        <w:tab/>
      </w:r>
      <w:r>
        <w:rPr>
          <w:rFonts w:hint="default" w:ascii="Times New Roman" w:hAnsi="Times New Roman" w:cs="Times New Roman"/>
          <w:b/>
          <w:sz w:val="40"/>
        </w:rPr>
        <w:t>: 33</w:t>
      </w:r>
    </w:p>
    <w:p w14:paraId="0CC1586A">
      <w:pPr>
        <w:tabs>
          <w:tab w:val="left" w:pos="3177"/>
        </w:tabs>
        <w:spacing w:before="0" w:line="482" w:lineRule="exact"/>
        <w:ind w:left="23" w:right="0" w:firstLine="0"/>
        <w:jc w:val="both"/>
        <w:rPr>
          <w:rFonts w:hint="default" w:ascii="Times New Roman" w:hAnsi="Times New Roman" w:cs="Times New Roman"/>
          <w:b/>
          <w:sz w:val="40"/>
        </w:rPr>
      </w:pPr>
      <w:r>
        <w:rPr>
          <w:rFonts w:hint="default" w:ascii="Times New Roman" w:hAnsi="Times New Roman" w:cs="Times New Roman"/>
          <w:b/>
          <w:spacing w:val="-4"/>
          <w:sz w:val="40"/>
        </w:rPr>
        <w:t>Date</w:t>
      </w:r>
      <w:r>
        <w:rPr>
          <w:rFonts w:hint="default" w:ascii="Times New Roman" w:hAnsi="Times New Roman" w:cs="Times New Roman"/>
          <w:b/>
          <w:sz w:val="40"/>
        </w:rPr>
        <w:tab/>
      </w:r>
      <w:bookmarkStart w:id="0" w:name="_GoBack"/>
      <w:bookmarkEnd w:id="0"/>
      <w:r>
        <w:rPr>
          <w:rFonts w:hint="default" w:ascii="Times New Roman" w:hAnsi="Times New Roman" w:cs="Times New Roman"/>
          <w:b/>
          <w:spacing w:val="-2"/>
          <w:sz w:val="40"/>
        </w:rPr>
        <w:t>:10/01/26</w:t>
      </w:r>
    </w:p>
    <w:p w14:paraId="42F4D626">
      <w:pPr>
        <w:spacing w:after="0" w:line="482" w:lineRule="exact"/>
        <w:jc w:val="both"/>
        <w:rPr>
          <w:rFonts w:hint="default" w:ascii="Times New Roman" w:hAnsi="Times New Roman" w:cs="Times New Roman"/>
          <w:b/>
          <w:sz w:val="40"/>
        </w:rPr>
        <w:sectPr>
          <w:type w:val="continuous"/>
          <w:pgSz w:w="11910" w:h="16840"/>
          <w:pgMar w:top="1920" w:right="1417" w:bottom="280" w:left="1417" w:header="720" w:footer="720" w:gutter="0"/>
          <w:cols w:space="720" w:num="1"/>
        </w:sectPr>
      </w:pPr>
    </w:p>
    <w:p w14:paraId="56E4A0AD">
      <w:pPr>
        <w:pStyle w:val="2"/>
        <w:jc w:val="both"/>
        <w:rPr>
          <w:rFonts w:hint="default" w:ascii="Times New Roman" w:hAnsi="Times New Roman" w:cs="Times New Roman"/>
        </w:rPr>
      </w:pPr>
      <w:r>
        <w:rPr>
          <w:rFonts w:hint="default" w:ascii="Times New Roman" w:hAnsi="Times New Roman" w:cs="Times New Roman"/>
        </w:rPr>
        <w:t>Task</w:t>
      </w:r>
      <w:r>
        <w:rPr>
          <w:rFonts w:hint="default" w:ascii="Times New Roman" w:hAnsi="Times New Roman" w:cs="Times New Roman"/>
          <w:spacing w:val="-18"/>
        </w:rPr>
        <w:t xml:space="preserve"> </w:t>
      </w:r>
      <w:r>
        <w:rPr>
          <w:rFonts w:hint="default" w:ascii="Times New Roman" w:hAnsi="Times New Roman" w:cs="Times New Roman"/>
        </w:rPr>
        <w:t>1:</w:t>
      </w:r>
      <w:r>
        <w:rPr>
          <w:rFonts w:hint="default" w:ascii="Times New Roman" w:hAnsi="Times New Roman" w:cs="Times New Roman"/>
          <w:spacing w:val="-18"/>
        </w:rPr>
        <w:t xml:space="preserve"> </w:t>
      </w:r>
      <w:r>
        <w:rPr>
          <w:rFonts w:hint="default" w:ascii="Times New Roman" w:hAnsi="Times New Roman" w:cs="Times New Roman"/>
        </w:rPr>
        <w:t>Conceptual</w:t>
      </w:r>
      <w:r>
        <w:rPr>
          <w:rFonts w:hint="default" w:ascii="Times New Roman" w:hAnsi="Times New Roman" w:cs="Times New Roman"/>
          <w:spacing w:val="-17"/>
        </w:rPr>
        <w:t xml:space="preserve"> </w:t>
      </w:r>
      <w:r>
        <w:rPr>
          <w:rFonts w:hint="default" w:ascii="Times New Roman" w:hAnsi="Times New Roman" w:cs="Times New Roman"/>
        </w:rPr>
        <w:t>Understanding</w:t>
      </w:r>
      <w:r>
        <w:rPr>
          <w:rFonts w:hint="default" w:ascii="Times New Roman" w:hAnsi="Times New Roman" w:cs="Times New Roman"/>
          <w:spacing w:val="-15"/>
        </w:rPr>
        <w:t xml:space="preserve"> </w:t>
      </w:r>
      <w:r>
        <w:rPr>
          <w:rFonts w:hint="default" w:ascii="Times New Roman" w:hAnsi="Times New Roman" w:cs="Times New Roman"/>
        </w:rPr>
        <w:t>in</w:t>
      </w:r>
      <w:r>
        <w:rPr>
          <w:rFonts w:hint="default" w:ascii="Times New Roman" w:hAnsi="Times New Roman" w:cs="Times New Roman"/>
          <w:spacing w:val="-17"/>
        </w:rPr>
        <w:t xml:space="preserve"> </w:t>
      </w:r>
      <w:r>
        <w:rPr>
          <w:rFonts w:hint="default" w:ascii="Times New Roman" w:hAnsi="Times New Roman" w:cs="Times New Roman"/>
          <w:spacing w:val="-2"/>
        </w:rPr>
        <w:t>Physics</w:t>
      </w:r>
    </w:p>
    <w:p w14:paraId="434F0E92">
      <w:pPr>
        <w:pStyle w:val="3"/>
        <w:jc w:val="both"/>
        <w:rPr>
          <w:rFonts w:hint="default" w:ascii="Times New Roman" w:hAnsi="Times New Roman" w:cs="Times New Roman"/>
        </w:rPr>
      </w:pPr>
      <w:r>
        <w:rPr>
          <w:rFonts w:hint="default" w:ascii="Times New Roman" w:hAnsi="Times New Roman" w:cs="Times New Roman"/>
          <w:spacing w:val="-4"/>
        </w:rPr>
        <w:t>Topic</w:t>
      </w:r>
      <w:r>
        <w:rPr>
          <w:rFonts w:hint="default" w:ascii="Times New Roman" w:hAnsi="Times New Roman" w:cs="Times New Roman"/>
          <w:spacing w:val="-10"/>
        </w:rPr>
        <w:t xml:space="preserve"> </w:t>
      </w:r>
      <w:r>
        <w:rPr>
          <w:rFonts w:hint="default" w:ascii="Times New Roman" w:hAnsi="Times New Roman" w:cs="Times New Roman"/>
          <w:spacing w:val="-2"/>
        </w:rPr>
        <w:t>Overview</w:t>
      </w:r>
    </w:p>
    <w:p w14:paraId="78C8C216">
      <w:pPr>
        <w:pStyle w:val="6"/>
        <w:spacing w:before="209" w:line="278" w:lineRule="auto"/>
        <w:ind w:left="23" w:right="20"/>
        <w:jc w:val="both"/>
        <w:rPr>
          <w:rFonts w:hint="default" w:ascii="Times New Roman" w:hAnsi="Times New Roman" w:cs="Times New Roman"/>
        </w:rPr>
      </w:pPr>
      <w:r>
        <w:rPr>
          <w:rFonts w:hint="default" w:ascii="Times New Roman" w:hAnsi="Times New Roman" w:cs="Times New Roman"/>
        </w:rPr>
        <w:t>Physics is a foundational science that explains natural phenomena using concepts, laws, and mathematical relationships. For introductory learners, clarity of explanation and real-life relevance</w:t>
      </w:r>
      <w:r>
        <w:rPr>
          <w:rFonts w:hint="default" w:ascii="Times New Roman" w:hAnsi="Times New Roman" w:cs="Times New Roman"/>
          <w:spacing w:val="-4"/>
        </w:rPr>
        <w:t xml:space="preserve"> </w:t>
      </w:r>
      <w:r>
        <w:rPr>
          <w:rFonts w:hint="default" w:ascii="Times New Roman" w:hAnsi="Times New Roman" w:cs="Times New Roman"/>
        </w:rPr>
        <w:t>are</w:t>
      </w:r>
      <w:r>
        <w:rPr>
          <w:rFonts w:hint="default" w:ascii="Times New Roman" w:hAnsi="Times New Roman" w:cs="Times New Roman"/>
          <w:spacing w:val="-5"/>
        </w:rPr>
        <w:t xml:space="preserve"> </w:t>
      </w:r>
      <w:r>
        <w:rPr>
          <w:rFonts w:hint="default" w:ascii="Times New Roman" w:hAnsi="Times New Roman" w:cs="Times New Roman"/>
        </w:rPr>
        <w:t>critical.</w:t>
      </w:r>
      <w:r>
        <w:rPr>
          <w:rFonts w:hint="default" w:ascii="Times New Roman" w:hAnsi="Times New Roman" w:cs="Times New Roman"/>
          <w:spacing w:val="-3"/>
        </w:rPr>
        <w:t xml:space="preserve"> </w:t>
      </w:r>
      <w:r>
        <w:rPr>
          <w:rFonts w:hint="default" w:ascii="Times New Roman" w:hAnsi="Times New Roman" w:cs="Times New Roman"/>
        </w:rPr>
        <w:t>Large</w:t>
      </w:r>
      <w:r>
        <w:rPr>
          <w:rFonts w:hint="default" w:ascii="Times New Roman" w:hAnsi="Times New Roman" w:cs="Times New Roman"/>
          <w:spacing w:val="-7"/>
        </w:rPr>
        <w:t xml:space="preserve"> </w:t>
      </w:r>
      <w:r>
        <w:rPr>
          <w:rFonts w:hint="default" w:ascii="Times New Roman" w:hAnsi="Times New Roman" w:cs="Times New Roman"/>
        </w:rPr>
        <w:t>Language</w:t>
      </w:r>
      <w:r>
        <w:rPr>
          <w:rFonts w:hint="default" w:ascii="Times New Roman" w:hAnsi="Times New Roman" w:cs="Times New Roman"/>
          <w:spacing w:val="-7"/>
        </w:rPr>
        <w:t xml:space="preserve"> </w:t>
      </w:r>
      <w:r>
        <w:rPr>
          <w:rFonts w:hint="default" w:ascii="Times New Roman" w:hAnsi="Times New Roman" w:cs="Times New Roman"/>
        </w:rPr>
        <w:t>Models</w:t>
      </w:r>
      <w:r>
        <w:rPr>
          <w:rFonts w:hint="default" w:ascii="Times New Roman" w:hAnsi="Times New Roman" w:cs="Times New Roman"/>
          <w:spacing w:val="-4"/>
        </w:rPr>
        <w:t xml:space="preserve"> </w:t>
      </w:r>
      <w:r>
        <w:rPr>
          <w:rFonts w:hint="default" w:ascii="Times New Roman" w:hAnsi="Times New Roman" w:cs="Times New Roman"/>
        </w:rPr>
        <w:t>(LLMs)</w:t>
      </w:r>
      <w:r>
        <w:rPr>
          <w:rFonts w:hint="default" w:ascii="Times New Roman" w:hAnsi="Times New Roman" w:cs="Times New Roman"/>
          <w:spacing w:val="-6"/>
        </w:rPr>
        <w:t xml:space="preserve"> </w:t>
      </w:r>
      <w:r>
        <w:rPr>
          <w:rFonts w:hint="default" w:ascii="Times New Roman" w:hAnsi="Times New Roman" w:cs="Times New Roman"/>
        </w:rPr>
        <w:t>like</w:t>
      </w:r>
      <w:r>
        <w:rPr>
          <w:rFonts w:hint="default" w:ascii="Times New Roman" w:hAnsi="Times New Roman" w:cs="Times New Roman"/>
          <w:spacing w:val="-7"/>
        </w:rPr>
        <w:t xml:space="preserve"> </w:t>
      </w:r>
      <w:r>
        <w:rPr>
          <w:rFonts w:hint="default" w:ascii="Times New Roman" w:hAnsi="Times New Roman" w:cs="Times New Roman"/>
        </w:rPr>
        <w:t>ChatGPT</w:t>
      </w:r>
      <w:r>
        <w:rPr>
          <w:rFonts w:hint="default" w:ascii="Times New Roman" w:hAnsi="Times New Roman" w:cs="Times New Roman"/>
          <w:spacing w:val="-10"/>
        </w:rPr>
        <w:t xml:space="preserve"> </w:t>
      </w:r>
      <w:r>
        <w:rPr>
          <w:rFonts w:hint="default" w:ascii="Times New Roman" w:hAnsi="Times New Roman" w:cs="Times New Roman"/>
        </w:rPr>
        <w:t>are</w:t>
      </w:r>
      <w:r>
        <w:rPr>
          <w:rFonts w:hint="default" w:ascii="Times New Roman" w:hAnsi="Times New Roman" w:cs="Times New Roman"/>
          <w:spacing w:val="-8"/>
        </w:rPr>
        <w:t xml:space="preserve"> </w:t>
      </w:r>
      <w:r>
        <w:rPr>
          <w:rFonts w:hint="default" w:ascii="Times New Roman" w:hAnsi="Times New Roman" w:cs="Times New Roman"/>
        </w:rPr>
        <w:t>increasingly</w:t>
      </w:r>
      <w:r>
        <w:rPr>
          <w:rFonts w:hint="default" w:ascii="Times New Roman" w:hAnsi="Times New Roman" w:cs="Times New Roman"/>
          <w:spacing w:val="-6"/>
        </w:rPr>
        <w:t xml:space="preserve"> </w:t>
      </w:r>
      <w:r>
        <w:rPr>
          <w:rFonts w:hint="default" w:ascii="Times New Roman" w:hAnsi="Times New Roman" w:cs="Times New Roman"/>
        </w:rPr>
        <w:t>used</w:t>
      </w:r>
      <w:r>
        <w:rPr>
          <w:rFonts w:hint="default" w:ascii="Times New Roman" w:hAnsi="Times New Roman" w:cs="Times New Roman"/>
          <w:spacing w:val="-6"/>
        </w:rPr>
        <w:t xml:space="preserve"> </w:t>
      </w:r>
      <w:r>
        <w:rPr>
          <w:rFonts w:hint="default" w:ascii="Times New Roman" w:hAnsi="Times New Roman" w:cs="Times New Roman"/>
        </w:rPr>
        <w:t>by students</w:t>
      </w:r>
      <w:r>
        <w:rPr>
          <w:rFonts w:hint="default" w:ascii="Times New Roman" w:hAnsi="Times New Roman" w:cs="Times New Roman"/>
          <w:spacing w:val="-11"/>
        </w:rPr>
        <w:t xml:space="preserve"> </w:t>
      </w:r>
      <w:r>
        <w:rPr>
          <w:rFonts w:hint="default" w:ascii="Times New Roman" w:hAnsi="Times New Roman" w:cs="Times New Roman"/>
        </w:rPr>
        <w:t>to</w:t>
      </w:r>
      <w:r>
        <w:rPr>
          <w:rFonts w:hint="default" w:ascii="Times New Roman" w:hAnsi="Times New Roman" w:cs="Times New Roman"/>
          <w:spacing w:val="-12"/>
        </w:rPr>
        <w:t xml:space="preserve"> </w:t>
      </w:r>
      <w:r>
        <w:rPr>
          <w:rFonts w:hint="default" w:ascii="Times New Roman" w:hAnsi="Times New Roman" w:cs="Times New Roman"/>
        </w:rPr>
        <w:t>understand</w:t>
      </w:r>
      <w:r>
        <w:rPr>
          <w:rFonts w:hint="default" w:ascii="Times New Roman" w:hAnsi="Times New Roman" w:cs="Times New Roman"/>
          <w:spacing w:val="-12"/>
        </w:rPr>
        <w:t xml:space="preserve"> </w:t>
      </w:r>
      <w:r>
        <w:rPr>
          <w:rFonts w:hint="default" w:ascii="Times New Roman" w:hAnsi="Times New Roman" w:cs="Times New Roman"/>
        </w:rPr>
        <w:t>physics</w:t>
      </w:r>
      <w:r>
        <w:rPr>
          <w:rFonts w:hint="default" w:ascii="Times New Roman" w:hAnsi="Times New Roman" w:cs="Times New Roman"/>
          <w:spacing w:val="-12"/>
        </w:rPr>
        <w:t xml:space="preserve"> </w:t>
      </w:r>
      <w:r>
        <w:rPr>
          <w:rFonts w:hint="default" w:ascii="Times New Roman" w:hAnsi="Times New Roman" w:cs="Times New Roman"/>
        </w:rPr>
        <w:t>concepts.</w:t>
      </w:r>
      <w:r>
        <w:rPr>
          <w:rFonts w:hint="default" w:ascii="Times New Roman" w:hAnsi="Times New Roman" w:cs="Times New Roman"/>
          <w:spacing w:val="-11"/>
        </w:rPr>
        <w:t xml:space="preserve"> </w:t>
      </w:r>
      <w:r>
        <w:rPr>
          <w:rFonts w:hint="default" w:ascii="Times New Roman" w:hAnsi="Times New Roman" w:cs="Times New Roman"/>
        </w:rPr>
        <w:t>However,</w:t>
      </w:r>
      <w:r>
        <w:rPr>
          <w:rFonts w:hint="default" w:ascii="Times New Roman" w:hAnsi="Times New Roman" w:cs="Times New Roman"/>
          <w:spacing w:val="-11"/>
        </w:rPr>
        <w:t xml:space="preserve"> </w:t>
      </w: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quality</w:t>
      </w:r>
      <w:r>
        <w:rPr>
          <w:rFonts w:hint="default" w:ascii="Times New Roman" w:hAnsi="Times New Roman" w:cs="Times New Roman"/>
          <w:spacing w:val="-11"/>
        </w:rPr>
        <w:t xml:space="preserve"> </w:t>
      </w:r>
      <w:r>
        <w:rPr>
          <w:rFonts w:hint="default" w:ascii="Times New Roman" w:hAnsi="Times New Roman" w:cs="Times New Roman"/>
        </w:rPr>
        <w:t>of</w:t>
      </w:r>
      <w:r>
        <w:rPr>
          <w:rFonts w:hint="default" w:ascii="Times New Roman" w:hAnsi="Times New Roman" w:cs="Times New Roman"/>
          <w:spacing w:val="-12"/>
        </w:rPr>
        <w:t xml:space="preserve"> </w:t>
      </w:r>
      <w:r>
        <w:rPr>
          <w:rFonts w:hint="default" w:ascii="Times New Roman" w:hAnsi="Times New Roman" w:cs="Times New Roman"/>
        </w:rPr>
        <w:t>responses</w:t>
      </w:r>
      <w:r>
        <w:rPr>
          <w:rFonts w:hint="default" w:ascii="Times New Roman" w:hAnsi="Times New Roman" w:cs="Times New Roman"/>
          <w:spacing w:val="-14"/>
        </w:rPr>
        <w:t xml:space="preserve"> </w:t>
      </w:r>
      <w:r>
        <w:rPr>
          <w:rFonts w:hint="default" w:ascii="Times New Roman" w:hAnsi="Times New Roman" w:cs="Times New Roman"/>
        </w:rPr>
        <w:t>depends</w:t>
      </w:r>
      <w:r>
        <w:rPr>
          <w:rFonts w:hint="default" w:ascii="Times New Roman" w:hAnsi="Times New Roman" w:cs="Times New Roman"/>
          <w:spacing w:val="-11"/>
        </w:rPr>
        <w:t xml:space="preserve"> </w:t>
      </w:r>
      <w:r>
        <w:rPr>
          <w:rFonts w:hint="default" w:ascii="Times New Roman" w:hAnsi="Times New Roman" w:cs="Times New Roman"/>
        </w:rPr>
        <w:t>heavily</w:t>
      </w:r>
      <w:r>
        <w:rPr>
          <w:rFonts w:hint="default" w:ascii="Times New Roman" w:hAnsi="Times New Roman" w:cs="Times New Roman"/>
          <w:spacing w:val="-12"/>
        </w:rPr>
        <w:t xml:space="preserve"> </w:t>
      </w:r>
      <w:r>
        <w:rPr>
          <w:rFonts w:hint="default" w:ascii="Times New Roman" w:hAnsi="Times New Roman" w:cs="Times New Roman"/>
        </w:rPr>
        <w:t>on how the question (prompt) is framed. This task focuses on understanding how prompt refinement improves conceptual clarity, accuracy, and depth in physics-related explanations.</w:t>
      </w:r>
    </w:p>
    <w:p w14:paraId="0CA49870">
      <w:pPr>
        <w:pStyle w:val="8"/>
        <w:numPr>
          <w:ilvl w:val="0"/>
          <w:numId w:val="1"/>
        </w:numPr>
        <w:tabs>
          <w:tab w:val="left" w:pos="263"/>
        </w:tabs>
        <w:spacing w:before="158" w:after="0" w:line="240" w:lineRule="auto"/>
        <w:ind w:left="263" w:right="0" w:hanging="240"/>
        <w:jc w:val="both"/>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8"/>
          <w:sz w:val="24"/>
        </w:rPr>
        <w:t xml:space="preserve"> </w:t>
      </w:r>
      <w:r>
        <w:rPr>
          <w:rFonts w:hint="default" w:ascii="Times New Roman" w:hAnsi="Times New Roman" w:cs="Times New Roman"/>
          <w:b/>
          <w:sz w:val="24"/>
        </w:rPr>
        <w:t>Prompt</w:t>
      </w:r>
      <w:r>
        <w:rPr>
          <w:rFonts w:hint="default" w:ascii="Times New Roman" w:hAnsi="Times New Roman" w:cs="Times New Roman"/>
          <w:b/>
          <w:spacing w:val="-13"/>
          <w:sz w:val="24"/>
        </w:rPr>
        <w:t xml:space="preserve"> </w:t>
      </w:r>
      <w:r>
        <w:rPr>
          <w:rFonts w:hint="default" w:ascii="Times New Roman" w:hAnsi="Times New Roman" w:cs="Times New Roman"/>
          <w:b/>
          <w:sz w:val="24"/>
        </w:rPr>
        <w:t>Testing</w:t>
      </w:r>
      <w:r>
        <w:rPr>
          <w:rFonts w:hint="default" w:ascii="Times New Roman" w:hAnsi="Times New Roman" w:cs="Times New Roman"/>
          <w:b/>
          <w:spacing w:val="-6"/>
          <w:sz w:val="24"/>
        </w:rPr>
        <w:t xml:space="preserve"> </w:t>
      </w:r>
      <w:r>
        <w:rPr>
          <w:rFonts w:hint="default" w:ascii="Times New Roman" w:hAnsi="Times New Roman" w:cs="Times New Roman"/>
          <w:b/>
          <w:sz w:val="24"/>
        </w:rPr>
        <w:t>–</w:t>
      </w:r>
      <w:r>
        <w:rPr>
          <w:rFonts w:hint="default" w:ascii="Times New Roman" w:hAnsi="Times New Roman" w:cs="Times New Roman"/>
          <w:b/>
          <w:spacing w:val="-7"/>
          <w:sz w:val="24"/>
        </w:rPr>
        <w:t xml:space="preserve"> </w:t>
      </w:r>
      <w:r>
        <w:rPr>
          <w:rFonts w:hint="default" w:ascii="Times New Roman" w:hAnsi="Times New Roman" w:cs="Times New Roman"/>
          <w:b/>
          <w:sz w:val="24"/>
        </w:rPr>
        <w:t>Detailed</w:t>
      </w:r>
      <w:r>
        <w:rPr>
          <w:rFonts w:hint="default" w:ascii="Times New Roman" w:hAnsi="Times New Roman" w:cs="Times New Roman"/>
          <w:b/>
          <w:spacing w:val="-6"/>
          <w:sz w:val="24"/>
        </w:rPr>
        <w:t xml:space="preserve"> </w:t>
      </w:r>
      <w:r>
        <w:rPr>
          <w:rFonts w:hint="default" w:ascii="Times New Roman" w:hAnsi="Times New Roman" w:cs="Times New Roman"/>
          <w:b/>
          <w:spacing w:val="-2"/>
          <w:sz w:val="24"/>
        </w:rPr>
        <w:t>Explanation</w:t>
      </w:r>
    </w:p>
    <w:p w14:paraId="1AE33A46">
      <w:pPr>
        <w:pStyle w:val="6"/>
        <w:spacing w:before="205" w:line="278" w:lineRule="auto"/>
        <w:ind w:left="23" w:right="17"/>
        <w:jc w:val="both"/>
        <w:rPr>
          <w:rFonts w:hint="default" w:ascii="Times New Roman" w:hAnsi="Times New Roman" w:cs="Times New Roman"/>
        </w:rPr>
      </w:pPr>
      <w:r>
        <w:rPr>
          <w:rFonts w:hint="default" w:ascii="Times New Roman" w:hAnsi="Times New Roman" w:cs="Times New Roman"/>
        </w:rPr>
        <w:t>In</w:t>
      </w:r>
      <w:r>
        <w:rPr>
          <w:rFonts w:hint="default" w:ascii="Times New Roman" w:hAnsi="Times New Roman" w:cs="Times New Roman"/>
          <w:spacing w:val="-12"/>
        </w:rPr>
        <w:t xml:space="preserve"> </w:t>
      </w:r>
      <w:r>
        <w:rPr>
          <w:rFonts w:hint="default" w:ascii="Times New Roman" w:hAnsi="Times New Roman" w:cs="Times New Roman"/>
        </w:rPr>
        <w:t>baseline</w:t>
      </w:r>
      <w:r>
        <w:rPr>
          <w:rFonts w:hint="default" w:ascii="Times New Roman" w:hAnsi="Times New Roman" w:cs="Times New Roman"/>
          <w:spacing w:val="-13"/>
        </w:rPr>
        <w:t xml:space="preserve"> </w:t>
      </w:r>
      <w:r>
        <w:rPr>
          <w:rFonts w:hint="default" w:ascii="Times New Roman" w:hAnsi="Times New Roman" w:cs="Times New Roman"/>
        </w:rPr>
        <w:t>testing,</w:t>
      </w:r>
      <w:r>
        <w:rPr>
          <w:rFonts w:hint="default" w:ascii="Times New Roman" w:hAnsi="Times New Roman" w:cs="Times New Roman"/>
          <w:spacing w:val="-11"/>
        </w:rPr>
        <w:t xml:space="preserve"> </w:t>
      </w:r>
      <w:r>
        <w:rPr>
          <w:rFonts w:hint="default" w:ascii="Times New Roman" w:hAnsi="Times New Roman" w:cs="Times New Roman"/>
        </w:rPr>
        <w:t>simple</w:t>
      </w:r>
      <w:r>
        <w:rPr>
          <w:rFonts w:hint="default" w:ascii="Times New Roman" w:hAnsi="Times New Roman" w:cs="Times New Roman"/>
          <w:spacing w:val="-12"/>
        </w:rPr>
        <w:t xml:space="preserve"> </w:t>
      </w:r>
      <w:r>
        <w:rPr>
          <w:rFonts w:hint="default" w:ascii="Times New Roman" w:hAnsi="Times New Roman" w:cs="Times New Roman"/>
        </w:rPr>
        <w:t>and</w:t>
      </w:r>
      <w:r>
        <w:rPr>
          <w:rFonts w:hint="default" w:ascii="Times New Roman" w:hAnsi="Times New Roman" w:cs="Times New Roman"/>
          <w:spacing w:val="-12"/>
        </w:rPr>
        <w:t xml:space="preserve"> </w:t>
      </w:r>
      <w:r>
        <w:rPr>
          <w:rFonts w:hint="default" w:ascii="Times New Roman" w:hAnsi="Times New Roman" w:cs="Times New Roman"/>
        </w:rPr>
        <w:t>vague</w:t>
      </w:r>
      <w:r>
        <w:rPr>
          <w:rFonts w:hint="default" w:ascii="Times New Roman" w:hAnsi="Times New Roman" w:cs="Times New Roman"/>
          <w:spacing w:val="-13"/>
        </w:rPr>
        <w:t xml:space="preserve"> </w:t>
      </w:r>
      <w:r>
        <w:rPr>
          <w:rFonts w:hint="default" w:ascii="Times New Roman" w:hAnsi="Times New Roman" w:cs="Times New Roman"/>
        </w:rPr>
        <w:t>prompts</w:t>
      </w:r>
      <w:r>
        <w:rPr>
          <w:rFonts w:hint="default" w:ascii="Times New Roman" w:hAnsi="Times New Roman" w:cs="Times New Roman"/>
          <w:spacing w:val="-11"/>
        </w:rPr>
        <w:t xml:space="preserve"> </w:t>
      </w:r>
      <w:r>
        <w:rPr>
          <w:rFonts w:hint="default" w:ascii="Times New Roman" w:hAnsi="Times New Roman" w:cs="Times New Roman"/>
        </w:rPr>
        <w:t>such</w:t>
      </w:r>
      <w:r>
        <w:rPr>
          <w:rFonts w:hint="default" w:ascii="Times New Roman" w:hAnsi="Times New Roman" w:cs="Times New Roman"/>
          <w:spacing w:val="-12"/>
        </w:rPr>
        <w:t xml:space="preserve"> </w:t>
      </w:r>
      <w:r>
        <w:rPr>
          <w:rFonts w:hint="default" w:ascii="Times New Roman" w:hAnsi="Times New Roman" w:cs="Times New Roman"/>
        </w:rPr>
        <w:t>as</w:t>
      </w:r>
      <w:r>
        <w:rPr>
          <w:rFonts w:hint="default" w:ascii="Times New Roman" w:hAnsi="Times New Roman" w:cs="Times New Roman"/>
          <w:spacing w:val="-10"/>
        </w:rPr>
        <w:t xml:space="preserve"> </w:t>
      </w:r>
      <w:r>
        <w:rPr>
          <w:rFonts w:hint="default" w:ascii="Times New Roman" w:hAnsi="Times New Roman" w:cs="Times New Roman"/>
          <w:i/>
        </w:rPr>
        <w:t>“Explain</w:t>
      </w:r>
      <w:r>
        <w:rPr>
          <w:rFonts w:hint="default" w:ascii="Times New Roman" w:hAnsi="Times New Roman" w:cs="Times New Roman"/>
          <w:i/>
          <w:spacing w:val="-12"/>
        </w:rPr>
        <w:t xml:space="preserve"> </w:t>
      </w:r>
      <w:r>
        <w:rPr>
          <w:rFonts w:hint="default" w:ascii="Times New Roman" w:hAnsi="Times New Roman" w:cs="Times New Roman"/>
          <w:i/>
        </w:rPr>
        <w:t>Newton’s</w:t>
      </w:r>
      <w:r>
        <w:rPr>
          <w:rFonts w:hint="default" w:ascii="Times New Roman" w:hAnsi="Times New Roman" w:cs="Times New Roman"/>
          <w:i/>
          <w:spacing w:val="-11"/>
        </w:rPr>
        <w:t xml:space="preserve"> </w:t>
      </w:r>
      <w:r>
        <w:rPr>
          <w:rFonts w:hint="default" w:ascii="Times New Roman" w:hAnsi="Times New Roman" w:cs="Times New Roman"/>
          <w:i/>
        </w:rPr>
        <w:t>First</w:t>
      </w:r>
      <w:r>
        <w:rPr>
          <w:rFonts w:hint="default" w:ascii="Times New Roman" w:hAnsi="Times New Roman" w:cs="Times New Roman"/>
          <w:i/>
          <w:spacing w:val="-11"/>
        </w:rPr>
        <w:t xml:space="preserve"> </w:t>
      </w:r>
      <w:r>
        <w:rPr>
          <w:rFonts w:hint="default" w:ascii="Times New Roman" w:hAnsi="Times New Roman" w:cs="Times New Roman"/>
          <w:i/>
        </w:rPr>
        <w:t>Law”</w:t>
      </w:r>
      <w:r>
        <w:rPr>
          <w:rFonts w:hint="default" w:ascii="Times New Roman" w:hAnsi="Times New Roman" w:cs="Times New Roman"/>
          <w:i/>
          <w:spacing w:val="-9"/>
        </w:rPr>
        <w:t xml:space="preserve"> </w:t>
      </w:r>
      <w:r>
        <w:rPr>
          <w:rFonts w:hint="default" w:ascii="Times New Roman" w:hAnsi="Times New Roman" w:cs="Times New Roman"/>
        </w:rPr>
        <w:t>or</w:t>
      </w:r>
      <w:r>
        <w:rPr>
          <w:rFonts w:hint="default" w:ascii="Times New Roman" w:hAnsi="Times New Roman" w:cs="Times New Roman"/>
          <w:spacing w:val="-12"/>
        </w:rPr>
        <w:t xml:space="preserve"> </w:t>
      </w:r>
      <w:r>
        <w:rPr>
          <w:rFonts w:hint="default" w:ascii="Times New Roman" w:hAnsi="Times New Roman" w:cs="Times New Roman"/>
          <w:i/>
        </w:rPr>
        <w:t>“What is</w:t>
      </w:r>
      <w:r>
        <w:rPr>
          <w:rFonts w:hint="default" w:ascii="Times New Roman" w:hAnsi="Times New Roman" w:cs="Times New Roman"/>
          <w:i/>
          <w:spacing w:val="-7"/>
        </w:rPr>
        <w:t xml:space="preserve"> </w:t>
      </w:r>
      <w:r>
        <w:rPr>
          <w:rFonts w:hint="default" w:ascii="Times New Roman" w:hAnsi="Times New Roman" w:cs="Times New Roman"/>
          <w:i/>
        </w:rPr>
        <w:t>Force?”</w:t>
      </w:r>
      <w:r>
        <w:rPr>
          <w:rFonts w:hint="default" w:ascii="Times New Roman" w:hAnsi="Times New Roman" w:cs="Times New Roman"/>
          <w:i/>
          <w:spacing w:val="-5"/>
        </w:rPr>
        <w:t xml:space="preserve"> </w:t>
      </w:r>
      <w:r>
        <w:rPr>
          <w:rFonts w:hint="default" w:ascii="Times New Roman" w:hAnsi="Times New Roman" w:cs="Times New Roman"/>
        </w:rPr>
        <w:t>were</w:t>
      </w:r>
      <w:r>
        <w:rPr>
          <w:rFonts w:hint="default" w:ascii="Times New Roman" w:hAnsi="Times New Roman" w:cs="Times New Roman"/>
          <w:spacing w:val="-5"/>
        </w:rPr>
        <w:t xml:space="preserve"> </w:t>
      </w:r>
      <w:r>
        <w:rPr>
          <w:rFonts w:hint="default" w:ascii="Times New Roman" w:hAnsi="Times New Roman" w:cs="Times New Roman"/>
        </w:rPr>
        <w:t>given</w:t>
      </w:r>
      <w:r>
        <w:rPr>
          <w:rFonts w:hint="default" w:ascii="Times New Roman" w:hAnsi="Times New Roman" w:cs="Times New Roman"/>
          <w:spacing w:val="-6"/>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15"/>
        </w:rPr>
        <w:t xml:space="preserve"> </w:t>
      </w:r>
      <w:r>
        <w:rPr>
          <w:rFonts w:hint="default" w:ascii="Times New Roman" w:hAnsi="Times New Roman" w:cs="Times New Roman"/>
        </w:rPr>
        <w:t>AI.</w:t>
      </w:r>
      <w:r>
        <w:rPr>
          <w:rFonts w:hint="default" w:ascii="Times New Roman" w:hAnsi="Times New Roman" w:cs="Times New Roman"/>
          <w:spacing w:val="-9"/>
        </w:rPr>
        <w:t xml:space="preserve"> </w:t>
      </w:r>
      <w:r>
        <w:rPr>
          <w:rFonts w:hint="default" w:ascii="Times New Roman" w:hAnsi="Times New Roman" w:cs="Times New Roman"/>
        </w:rPr>
        <w:t>These</w:t>
      </w:r>
      <w:r>
        <w:rPr>
          <w:rFonts w:hint="default" w:ascii="Times New Roman" w:hAnsi="Times New Roman" w:cs="Times New Roman"/>
          <w:spacing w:val="-7"/>
        </w:rPr>
        <w:t xml:space="preserve"> </w:t>
      </w:r>
      <w:r>
        <w:rPr>
          <w:rFonts w:hint="default" w:ascii="Times New Roman" w:hAnsi="Times New Roman" w:cs="Times New Roman"/>
        </w:rPr>
        <w:t>prompts</w:t>
      </w:r>
      <w:r>
        <w:rPr>
          <w:rFonts w:hint="default" w:ascii="Times New Roman" w:hAnsi="Times New Roman" w:cs="Times New Roman"/>
          <w:spacing w:val="-5"/>
        </w:rPr>
        <w:t xml:space="preserve"> </w:t>
      </w:r>
      <w:r>
        <w:rPr>
          <w:rFonts w:hint="default" w:ascii="Times New Roman" w:hAnsi="Times New Roman" w:cs="Times New Roman"/>
        </w:rPr>
        <w:t>lacked</w:t>
      </w:r>
      <w:r>
        <w:rPr>
          <w:rFonts w:hint="default" w:ascii="Times New Roman" w:hAnsi="Times New Roman" w:cs="Times New Roman"/>
          <w:spacing w:val="-3"/>
        </w:rPr>
        <w:t xml:space="preserve"> </w:t>
      </w:r>
      <w:r>
        <w:rPr>
          <w:rFonts w:hint="default" w:ascii="Times New Roman" w:hAnsi="Times New Roman" w:cs="Times New Roman"/>
        </w:rPr>
        <w:t>context,</w:t>
      </w:r>
      <w:r>
        <w:rPr>
          <w:rFonts w:hint="default" w:ascii="Times New Roman" w:hAnsi="Times New Roman" w:cs="Times New Roman"/>
          <w:spacing w:val="-6"/>
        </w:rPr>
        <w:t xml:space="preserve"> </w:t>
      </w:r>
      <w:r>
        <w:rPr>
          <w:rFonts w:hint="default" w:ascii="Times New Roman" w:hAnsi="Times New Roman" w:cs="Times New Roman"/>
        </w:rPr>
        <w:t>target</w:t>
      </w:r>
      <w:r>
        <w:rPr>
          <w:rFonts w:hint="default" w:ascii="Times New Roman" w:hAnsi="Times New Roman" w:cs="Times New Roman"/>
          <w:spacing w:val="-3"/>
        </w:rPr>
        <w:t xml:space="preserve"> </w:t>
      </w:r>
      <w:r>
        <w:rPr>
          <w:rFonts w:hint="default" w:ascii="Times New Roman" w:hAnsi="Times New Roman" w:cs="Times New Roman"/>
        </w:rPr>
        <w:t>audience,</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structure. As</w:t>
      </w:r>
      <w:r>
        <w:rPr>
          <w:rFonts w:hint="default" w:ascii="Times New Roman" w:hAnsi="Times New Roman" w:cs="Times New Roman"/>
          <w:spacing w:val="-1"/>
        </w:rPr>
        <w:t xml:space="preserve"> </w:t>
      </w:r>
      <w:r>
        <w:rPr>
          <w:rFonts w:hint="default" w:ascii="Times New Roman" w:hAnsi="Times New Roman" w:cs="Times New Roman"/>
        </w:rPr>
        <w:t>a</w:t>
      </w:r>
      <w:r>
        <w:rPr>
          <w:rFonts w:hint="default" w:ascii="Times New Roman" w:hAnsi="Times New Roman" w:cs="Times New Roman"/>
          <w:spacing w:val="-1"/>
        </w:rPr>
        <w:t xml:space="preserve"> </w:t>
      </w:r>
      <w:r>
        <w:rPr>
          <w:rFonts w:hint="default" w:ascii="Times New Roman" w:hAnsi="Times New Roman" w:cs="Times New Roman"/>
        </w:rPr>
        <w:t>result, the</w:t>
      </w:r>
      <w:r>
        <w:rPr>
          <w:rFonts w:hint="default" w:ascii="Times New Roman" w:hAnsi="Times New Roman" w:cs="Times New Roman"/>
          <w:spacing w:val="-13"/>
        </w:rPr>
        <w:t xml:space="preserve"> </w:t>
      </w:r>
      <w:r>
        <w:rPr>
          <w:rFonts w:hint="default" w:ascii="Times New Roman" w:hAnsi="Times New Roman" w:cs="Times New Roman"/>
        </w:rPr>
        <w:t>AI responses were</w:t>
      </w:r>
      <w:r>
        <w:rPr>
          <w:rFonts w:hint="default" w:ascii="Times New Roman" w:hAnsi="Times New Roman" w:cs="Times New Roman"/>
          <w:spacing w:val="-1"/>
        </w:rPr>
        <w:t xml:space="preserve"> </w:t>
      </w:r>
      <w:r>
        <w:rPr>
          <w:rFonts w:hint="default" w:ascii="Times New Roman" w:hAnsi="Times New Roman" w:cs="Times New Roman"/>
        </w:rPr>
        <w:t>short, generic, and mostly textbook-oriented,</w:t>
      </w:r>
      <w:r>
        <w:rPr>
          <w:rFonts w:hint="default" w:ascii="Times New Roman" w:hAnsi="Times New Roman" w:cs="Times New Roman"/>
          <w:spacing w:val="-1"/>
        </w:rPr>
        <w:t xml:space="preserve"> </w:t>
      </w:r>
      <w:r>
        <w:rPr>
          <w:rFonts w:hint="default" w:ascii="Times New Roman" w:hAnsi="Times New Roman" w:cs="Times New Roman"/>
        </w:rPr>
        <w:t>often missing examples and deeper reasoning.</w:t>
      </w:r>
    </w:p>
    <w:p w14:paraId="223BA9F9">
      <w:pPr>
        <w:spacing w:before="157"/>
        <w:ind w:left="23" w:right="0" w:firstLine="0"/>
        <w:jc w:val="both"/>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11"/>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9"/>
          <w:sz w:val="24"/>
        </w:rPr>
        <w:t xml:space="preserve"> </w:t>
      </w:r>
      <w:r>
        <w:rPr>
          <w:rFonts w:hint="default" w:ascii="Times New Roman" w:hAnsi="Times New Roman" w:cs="Times New Roman"/>
          <w:b/>
          <w:spacing w:val="-2"/>
          <w:sz w:val="24"/>
        </w:rPr>
        <w:t>(Physics)</w:t>
      </w:r>
    </w:p>
    <w:p w14:paraId="54B00AAF">
      <w:pPr>
        <w:pStyle w:val="6"/>
        <w:spacing w:before="6"/>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794"/>
        <w:gridCol w:w="2729"/>
      </w:tblGrid>
      <w:tr w14:paraId="0DB5101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4032A551">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794" w:type="dxa"/>
          </w:tcPr>
          <w:p w14:paraId="0E51BC9A">
            <w:pPr>
              <w:pStyle w:val="9"/>
              <w:spacing w:before="23"/>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2729" w:type="dxa"/>
          </w:tcPr>
          <w:p w14:paraId="7D827C39">
            <w:pPr>
              <w:pStyle w:val="9"/>
              <w:spacing w:before="23"/>
              <w:rPr>
                <w:rFonts w:hint="default" w:ascii="Times New Roman" w:hAnsi="Times New Roman" w:cs="Times New Roman"/>
                <w:sz w:val="24"/>
              </w:rPr>
            </w:pPr>
            <w:r>
              <w:rPr>
                <w:rFonts w:hint="default" w:ascii="Times New Roman" w:hAnsi="Times New Roman" w:cs="Times New Roman"/>
                <w:sz w:val="24"/>
              </w:rPr>
              <w:t>Nature</w:t>
            </w:r>
            <w:r>
              <w:rPr>
                <w:rFonts w:hint="default" w:ascii="Times New Roman" w:hAnsi="Times New Roman" w:cs="Times New Roman"/>
                <w:spacing w:val="-3"/>
                <w:sz w:val="24"/>
              </w:rPr>
              <w:t xml:space="preserve"> </w:t>
            </w:r>
            <w:r>
              <w:rPr>
                <w:rFonts w:hint="default" w:ascii="Times New Roman" w:hAnsi="Times New Roman" w:cs="Times New Roman"/>
                <w:sz w:val="24"/>
              </w:rPr>
              <w:t>of</w:t>
            </w:r>
            <w:r>
              <w:rPr>
                <w:rFonts w:hint="default" w:ascii="Times New Roman" w:hAnsi="Times New Roman" w:cs="Times New Roman"/>
                <w:spacing w:val="-14"/>
                <w:sz w:val="24"/>
              </w:rPr>
              <w:t xml:space="preserve"> </w:t>
            </w:r>
            <w:r>
              <w:rPr>
                <w:rFonts w:hint="default" w:ascii="Times New Roman" w:hAnsi="Times New Roman" w:cs="Times New Roman"/>
                <w:sz w:val="24"/>
              </w:rPr>
              <w:t>AI</w:t>
            </w:r>
            <w:r>
              <w:rPr>
                <w:rFonts w:hint="default" w:ascii="Times New Roman" w:hAnsi="Times New Roman" w:cs="Times New Roman"/>
                <w:spacing w:val="-2"/>
                <w:sz w:val="24"/>
              </w:rPr>
              <w:t xml:space="preserve"> Response</w:t>
            </w:r>
          </w:p>
        </w:tc>
      </w:tr>
      <w:tr w14:paraId="4782B0F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49383395">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2794" w:type="dxa"/>
          </w:tcPr>
          <w:p w14:paraId="0F2AA1C8">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6"/>
                <w:sz w:val="24"/>
              </w:rPr>
              <w:t xml:space="preserve"> </w:t>
            </w:r>
            <w:r>
              <w:rPr>
                <w:rFonts w:hint="default" w:ascii="Times New Roman" w:hAnsi="Times New Roman" w:cs="Times New Roman"/>
                <w:sz w:val="24"/>
              </w:rPr>
              <w:t>Newton’s</w:t>
            </w:r>
            <w:r>
              <w:rPr>
                <w:rFonts w:hint="default" w:ascii="Times New Roman" w:hAnsi="Times New Roman" w:cs="Times New Roman"/>
                <w:spacing w:val="-5"/>
                <w:sz w:val="24"/>
              </w:rPr>
              <w:t xml:space="preserve"> </w:t>
            </w:r>
            <w:r>
              <w:rPr>
                <w:rFonts w:hint="default" w:ascii="Times New Roman" w:hAnsi="Times New Roman" w:cs="Times New Roman"/>
                <w:sz w:val="24"/>
              </w:rPr>
              <w:t>First</w:t>
            </w:r>
            <w:r>
              <w:rPr>
                <w:rFonts w:hint="default" w:ascii="Times New Roman" w:hAnsi="Times New Roman" w:cs="Times New Roman"/>
                <w:spacing w:val="-5"/>
                <w:sz w:val="24"/>
              </w:rPr>
              <w:t xml:space="preserve"> Law</w:t>
            </w:r>
          </w:p>
        </w:tc>
        <w:tc>
          <w:tcPr>
            <w:tcW w:w="2729" w:type="dxa"/>
          </w:tcPr>
          <w:p w14:paraId="60CF1079">
            <w:pPr>
              <w:pStyle w:val="9"/>
              <w:rPr>
                <w:rFonts w:hint="default" w:ascii="Times New Roman" w:hAnsi="Times New Roman" w:cs="Times New Roman"/>
                <w:sz w:val="24"/>
              </w:rPr>
            </w:pPr>
            <w:r>
              <w:rPr>
                <w:rFonts w:hint="default" w:ascii="Times New Roman" w:hAnsi="Times New Roman" w:cs="Times New Roman"/>
                <w:sz w:val="24"/>
              </w:rPr>
              <w:t>Basic</w:t>
            </w:r>
            <w:r>
              <w:rPr>
                <w:rFonts w:hint="default" w:ascii="Times New Roman" w:hAnsi="Times New Roman" w:cs="Times New Roman"/>
                <w:spacing w:val="-1"/>
                <w:sz w:val="24"/>
              </w:rPr>
              <w:t xml:space="preserve"> </w:t>
            </w: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only</w:t>
            </w:r>
          </w:p>
        </w:tc>
      </w:tr>
      <w:tr w14:paraId="64A3AA2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5EFCB019">
            <w:pPr>
              <w:pStyle w:val="9"/>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2794" w:type="dxa"/>
          </w:tcPr>
          <w:p w14:paraId="0CBD23D5">
            <w:pPr>
              <w:pStyle w:val="9"/>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Force?</w:t>
            </w:r>
          </w:p>
        </w:tc>
        <w:tc>
          <w:tcPr>
            <w:tcW w:w="2729" w:type="dxa"/>
          </w:tcPr>
          <w:p w14:paraId="681554D6">
            <w:pPr>
              <w:pStyle w:val="9"/>
              <w:rPr>
                <w:rFonts w:hint="default" w:ascii="Times New Roman" w:hAnsi="Times New Roman" w:cs="Times New Roman"/>
                <w:sz w:val="24"/>
              </w:rPr>
            </w:pP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without </w:t>
            </w:r>
            <w:r>
              <w:rPr>
                <w:rFonts w:hint="default" w:ascii="Times New Roman" w:hAnsi="Times New Roman" w:cs="Times New Roman"/>
                <w:spacing w:val="-2"/>
                <w:sz w:val="24"/>
              </w:rPr>
              <w:t>example</w:t>
            </w:r>
          </w:p>
        </w:tc>
      </w:tr>
      <w:tr w14:paraId="5234A79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2" w:hRule="atLeast"/>
        </w:trPr>
        <w:tc>
          <w:tcPr>
            <w:tcW w:w="372" w:type="dxa"/>
          </w:tcPr>
          <w:p w14:paraId="74C5338F">
            <w:pPr>
              <w:pStyle w:val="9"/>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2794" w:type="dxa"/>
          </w:tcPr>
          <w:p w14:paraId="61806A3A">
            <w:pPr>
              <w:pStyle w:val="9"/>
              <w:rPr>
                <w:rFonts w:hint="default" w:ascii="Times New Roman" w:hAnsi="Times New Roman" w:cs="Times New Roman"/>
                <w:sz w:val="24"/>
              </w:rPr>
            </w:pPr>
            <w:r>
              <w:rPr>
                <w:rFonts w:hint="default" w:ascii="Times New Roman" w:hAnsi="Times New Roman" w:cs="Times New Roman"/>
                <w:spacing w:val="-2"/>
                <w:sz w:val="24"/>
              </w:rPr>
              <w:t>Define</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Acceleration</w:t>
            </w:r>
          </w:p>
        </w:tc>
        <w:tc>
          <w:tcPr>
            <w:tcW w:w="2729" w:type="dxa"/>
          </w:tcPr>
          <w:p w14:paraId="3877D01B">
            <w:pPr>
              <w:pStyle w:val="9"/>
              <w:rPr>
                <w:rFonts w:hint="default" w:ascii="Times New Roman" w:hAnsi="Times New Roman" w:cs="Times New Roman"/>
                <w:sz w:val="24"/>
              </w:rPr>
            </w:pPr>
            <w:r>
              <w:rPr>
                <w:rFonts w:hint="default" w:ascii="Times New Roman" w:hAnsi="Times New Roman" w:cs="Times New Roman"/>
                <w:sz w:val="24"/>
              </w:rPr>
              <w:t>Formula-based</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answer</w:t>
            </w:r>
          </w:p>
        </w:tc>
      </w:tr>
      <w:tr w14:paraId="0939101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156D44CE">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2794" w:type="dxa"/>
          </w:tcPr>
          <w:p w14:paraId="38023601">
            <w:pPr>
              <w:pStyle w:val="9"/>
              <w:spacing w:before="22"/>
              <w:rPr>
                <w:rFonts w:hint="default" w:ascii="Times New Roman" w:hAnsi="Times New Roman" w:cs="Times New Roman"/>
                <w:sz w:val="24"/>
              </w:rPr>
            </w:pPr>
            <w:r>
              <w:rPr>
                <w:rFonts w:hint="default" w:ascii="Times New Roman" w:hAnsi="Times New Roman" w:cs="Times New Roman"/>
                <w:sz w:val="24"/>
              </w:rPr>
              <w:t>Why</w:t>
            </w:r>
            <w:r>
              <w:rPr>
                <w:rFonts w:hint="default" w:ascii="Times New Roman" w:hAnsi="Times New Roman" w:cs="Times New Roman"/>
                <w:spacing w:val="-2"/>
                <w:sz w:val="24"/>
              </w:rPr>
              <w:t xml:space="preserve"> </w:t>
            </w:r>
            <w:r>
              <w:rPr>
                <w:rFonts w:hint="default" w:ascii="Times New Roman" w:hAnsi="Times New Roman" w:cs="Times New Roman"/>
                <w:sz w:val="24"/>
              </w:rPr>
              <w:t>do</w:t>
            </w:r>
            <w:r>
              <w:rPr>
                <w:rFonts w:hint="default" w:ascii="Times New Roman" w:hAnsi="Times New Roman" w:cs="Times New Roman"/>
                <w:spacing w:val="-1"/>
                <w:sz w:val="24"/>
              </w:rPr>
              <w:t xml:space="preserve"> </w:t>
            </w:r>
            <w:r>
              <w:rPr>
                <w:rFonts w:hint="default" w:ascii="Times New Roman" w:hAnsi="Times New Roman" w:cs="Times New Roman"/>
                <w:sz w:val="24"/>
              </w:rPr>
              <w:t>objects</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fall?</w:t>
            </w:r>
          </w:p>
        </w:tc>
        <w:tc>
          <w:tcPr>
            <w:tcW w:w="2729" w:type="dxa"/>
          </w:tcPr>
          <w:p w14:paraId="739CB481">
            <w:pPr>
              <w:pStyle w:val="9"/>
              <w:spacing w:before="22"/>
              <w:rPr>
                <w:rFonts w:hint="default" w:ascii="Times New Roman" w:hAnsi="Times New Roman" w:cs="Times New Roman"/>
                <w:sz w:val="24"/>
              </w:rPr>
            </w:pPr>
            <w:r>
              <w:rPr>
                <w:rFonts w:hint="default" w:ascii="Times New Roman" w:hAnsi="Times New Roman" w:cs="Times New Roman"/>
                <w:sz w:val="24"/>
              </w:rPr>
              <w:t>Brief</w:t>
            </w:r>
            <w:r>
              <w:rPr>
                <w:rFonts w:hint="default" w:ascii="Times New Roman" w:hAnsi="Times New Roman" w:cs="Times New Roman"/>
                <w:spacing w:val="-3"/>
                <w:sz w:val="24"/>
              </w:rPr>
              <w:t xml:space="preserve"> </w:t>
            </w:r>
            <w:r>
              <w:rPr>
                <w:rFonts w:hint="default" w:ascii="Times New Roman" w:hAnsi="Times New Roman" w:cs="Times New Roman"/>
                <w:sz w:val="24"/>
              </w:rPr>
              <w:t>gravity</w:t>
            </w:r>
            <w:r>
              <w:rPr>
                <w:rFonts w:hint="default" w:ascii="Times New Roman" w:hAnsi="Times New Roman" w:cs="Times New Roman"/>
                <w:spacing w:val="-2"/>
                <w:sz w:val="24"/>
              </w:rPr>
              <w:t xml:space="preserve"> mention</w:t>
            </w:r>
          </w:p>
        </w:tc>
      </w:tr>
      <w:tr w14:paraId="4538D87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372" w:type="dxa"/>
          </w:tcPr>
          <w:p w14:paraId="795A2733">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2794" w:type="dxa"/>
          </w:tcPr>
          <w:p w14:paraId="35FC1F20">
            <w:pPr>
              <w:pStyle w:val="9"/>
              <w:spacing w:before="22"/>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Energy?</w:t>
            </w:r>
          </w:p>
        </w:tc>
        <w:tc>
          <w:tcPr>
            <w:tcW w:w="2729" w:type="dxa"/>
          </w:tcPr>
          <w:p w14:paraId="7272870E">
            <w:pPr>
              <w:pStyle w:val="9"/>
              <w:spacing w:before="22"/>
              <w:rPr>
                <w:rFonts w:hint="default" w:ascii="Times New Roman" w:hAnsi="Times New Roman" w:cs="Times New Roman"/>
                <w:sz w:val="24"/>
              </w:rPr>
            </w:pPr>
            <w:r>
              <w:rPr>
                <w:rFonts w:hint="default" w:ascii="Times New Roman" w:hAnsi="Times New Roman" w:cs="Times New Roman"/>
                <w:sz w:val="24"/>
              </w:rPr>
              <w:t>Broad</w:t>
            </w:r>
            <w:r>
              <w:rPr>
                <w:rFonts w:hint="default" w:ascii="Times New Roman" w:hAnsi="Times New Roman" w:cs="Times New Roman"/>
                <w:spacing w:val="-2"/>
                <w:sz w:val="24"/>
              </w:rPr>
              <w:t xml:space="preserve"> explanation</w:t>
            </w:r>
          </w:p>
        </w:tc>
      </w:tr>
    </w:tbl>
    <w:p w14:paraId="2BC9D75D">
      <w:pPr>
        <w:pStyle w:val="6"/>
        <w:spacing w:before="204"/>
        <w:rPr>
          <w:rFonts w:hint="default" w:ascii="Times New Roman" w:hAnsi="Times New Roman" w:cs="Times New Roman"/>
          <w:b/>
        </w:rPr>
      </w:pPr>
    </w:p>
    <w:p w14:paraId="3B5D678E">
      <w:pPr>
        <w:pStyle w:val="8"/>
        <w:numPr>
          <w:ilvl w:val="0"/>
          <w:numId w:val="1"/>
        </w:numPr>
        <w:tabs>
          <w:tab w:val="left" w:pos="263"/>
        </w:tabs>
        <w:spacing w:before="0" w:after="0" w:line="240" w:lineRule="auto"/>
        <w:ind w:left="263" w:right="0" w:hanging="240"/>
        <w:jc w:val="both"/>
        <w:rPr>
          <w:rFonts w:hint="default" w:ascii="Times New Roman" w:hAnsi="Times New Roman" w:cs="Times New Roman"/>
          <w:b/>
          <w:sz w:val="24"/>
        </w:rPr>
      </w:pPr>
      <w:r>
        <w:rPr>
          <w:rFonts w:hint="default" w:ascii="Times New Roman" w:hAnsi="Times New Roman" w:cs="Times New Roman"/>
          <w:b/>
          <w:sz w:val="24"/>
        </w:rPr>
        <w:t>Prompt</w:t>
      </w:r>
      <w:r>
        <w:rPr>
          <w:rFonts w:hint="default" w:ascii="Times New Roman" w:hAnsi="Times New Roman" w:cs="Times New Roman"/>
          <w:b/>
          <w:spacing w:val="-4"/>
          <w:sz w:val="24"/>
        </w:rPr>
        <w:t xml:space="preserve"> </w:t>
      </w:r>
      <w:r>
        <w:rPr>
          <w:rFonts w:hint="default" w:ascii="Times New Roman" w:hAnsi="Times New Roman" w:cs="Times New Roman"/>
          <w:b/>
          <w:sz w:val="24"/>
        </w:rPr>
        <w:t>Refinement</w:t>
      </w:r>
      <w:r>
        <w:rPr>
          <w:rFonts w:hint="default" w:ascii="Times New Roman" w:hAnsi="Times New Roman" w:cs="Times New Roman"/>
          <w:b/>
          <w:spacing w:val="-4"/>
          <w:sz w:val="24"/>
        </w:rPr>
        <w:t xml:space="preserve"> </w:t>
      </w:r>
      <w:r>
        <w:rPr>
          <w:rFonts w:hint="default" w:ascii="Times New Roman" w:hAnsi="Times New Roman" w:cs="Times New Roman"/>
          <w:b/>
          <w:sz w:val="24"/>
        </w:rPr>
        <w:t>–</w:t>
      </w:r>
      <w:r>
        <w:rPr>
          <w:rFonts w:hint="default" w:ascii="Times New Roman" w:hAnsi="Times New Roman" w:cs="Times New Roman"/>
          <w:b/>
          <w:spacing w:val="-3"/>
          <w:sz w:val="24"/>
        </w:rPr>
        <w:t xml:space="preserve"> </w:t>
      </w:r>
      <w:r>
        <w:rPr>
          <w:rFonts w:hint="default" w:ascii="Times New Roman" w:hAnsi="Times New Roman" w:cs="Times New Roman"/>
          <w:b/>
          <w:sz w:val="24"/>
        </w:rPr>
        <w:t>Detailed</w:t>
      </w:r>
      <w:r>
        <w:rPr>
          <w:rFonts w:hint="default" w:ascii="Times New Roman" w:hAnsi="Times New Roman" w:cs="Times New Roman"/>
          <w:b/>
          <w:spacing w:val="-3"/>
          <w:sz w:val="24"/>
        </w:rPr>
        <w:t xml:space="preserve"> </w:t>
      </w:r>
      <w:r>
        <w:rPr>
          <w:rFonts w:hint="default" w:ascii="Times New Roman" w:hAnsi="Times New Roman" w:cs="Times New Roman"/>
          <w:b/>
          <w:spacing w:val="-2"/>
          <w:sz w:val="24"/>
        </w:rPr>
        <w:t>Explanation</w:t>
      </w:r>
    </w:p>
    <w:p w14:paraId="04DCD228">
      <w:pPr>
        <w:pStyle w:val="6"/>
        <w:spacing w:before="204" w:line="278" w:lineRule="auto"/>
        <w:ind w:left="23" w:right="24"/>
        <w:jc w:val="both"/>
        <w:rPr>
          <w:rFonts w:hint="default" w:ascii="Times New Roman" w:hAnsi="Times New Roman" w:cs="Times New Roman"/>
        </w:rPr>
      </w:pPr>
      <w:r>
        <w:rPr>
          <w:rFonts w:hint="default" w:ascii="Times New Roman" w:hAnsi="Times New Roman" w:cs="Times New Roman"/>
        </w:rPr>
        <w:t>Each baseline prompt was refined by adding learning context, explicit instructions, and breaking the task into subtasks.</w:t>
      </w:r>
    </w:p>
    <w:p w14:paraId="2C70128C">
      <w:pPr>
        <w:spacing w:before="159"/>
        <w:ind w:left="23" w:right="0" w:firstLine="0"/>
        <w:jc w:val="both"/>
        <w:rPr>
          <w:rFonts w:hint="default" w:ascii="Times New Roman" w:hAnsi="Times New Roman" w:cs="Times New Roman"/>
          <w:b/>
          <w:sz w:val="24"/>
        </w:rPr>
      </w:pPr>
      <w:r>
        <w:rPr>
          <w:rFonts w:hint="default" w:ascii="Times New Roman" w:hAnsi="Times New Roman" w:cs="Times New Roman"/>
          <w:b/>
          <w:sz w:val="24"/>
        </w:rPr>
        <w:t>Refined</w:t>
      </w:r>
      <w:r>
        <w:rPr>
          <w:rFonts w:hint="default" w:ascii="Times New Roman" w:hAnsi="Times New Roman" w:cs="Times New Roman"/>
          <w:b/>
          <w:spacing w:val="-12"/>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(Physics)</w:t>
      </w:r>
    </w:p>
    <w:p w14:paraId="479611B3">
      <w:pPr>
        <w:pStyle w:val="6"/>
        <w:spacing w:before="6" w:after="1"/>
        <w:rPr>
          <w:rFonts w:hint="default" w:ascii="Times New Roman" w:hAnsi="Times New Roman" w:cs="Times New Roman"/>
          <w:b/>
          <w:sz w:val="20"/>
        </w:rPr>
      </w:pPr>
    </w:p>
    <w:tbl>
      <w:tblPr>
        <w:tblStyle w:val="5"/>
        <w:tblW w:w="0" w:type="auto"/>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4"/>
        <w:gridCol w:w="6685"/>
        <w:gridCol w:w="1907"/>
      </w:tblGrid>
      <w:tr w14:paraId="31A17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354" w:type="dxa"/>
            <w:tcBorders>
              <w:bottom w:val="double" w:color="000000" w:sz="4" w:space="0"/>
              <w:right w:val="double" w:color="000000" w:sz="4" w:space="0"/>
            </w:tcBorders>
          </w:tcPr>
          <w:p w14:paraId="2A0BD510">
            <w:pPr>
              <w:pStyle w:val="9"/>
              <w:spacing w:before="13"/>
              <w:ind w:left="19"/>
              <w:rPr>
                <w:rFonts w:hint="default" w:ascii="Times New Roman" w:hAnsi="Times New Roman" w:cs="Times New Roman"/>
                <w:sz w:val="24"/>
              </w:rPr>
            </w:pPr>
            <w:r>
              <w:rPr>
                <w:rFonts w:hint="default" w:ascii="Times New Roman" w:hAnsi="Times New Roman" w:cs="Times New Roman"/>
                <w:spacing w:val="-5"/>
                <w:sz w:val="24"/>
              </w:rPr>
              <w:t>No</w:t>
            </w:r>
          </w:p>
        </w:tc>
        <w:tc>
          <w:tcPr>
            <w:tcW w:w="6685" w:type="dxa"/>
            <w:tcBorders>
              <w:left w:val="double" w:color="000000" w:sz="4" w:space="0"/>
              <w:bottom w:val="double" w:color="000000" w:sz="4" w:space="0"/>
              <w:right w:val="double" w:color="000000" w:sz="4" w:space="0"/>
            </w:tcBorders>
          </w:tcPr>
          <w:p w14:paraId="72613A01">
            <w:pPr>
              <w:pStyle w:val="9"/>
              <w:spacing w:before="1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907" w:type="dxa"/>
            <w:tcBorders>
              <w:left w:val="double" w:color="000000" w:sz="4" w:space="0"/>
              <w:bottom w:val="double" w:color="000000" w:sz="4" w:space="0"/>
            </w:tcBorders>
          </w:tcPr>
          <w:p w14:paraId="0B2C4EAB">
            <w:pPr>
              <w:pStyle w:val="9"/>
              <w:spacing w:before="13"/>
              <w:rPr>
                <w:rFonts w:hint="default" w:ascii="Times New Roman" w:hAnsi="Times New Roman" w:cs="Times New Roman"/>
                <w:sz w:val="24"/>
              </w:rPr>
            </w:pPr>
            <w:r>
              <w:rPr>
                <w:rFonts w:hint="default" w:ascii="Times New Roman" w:hAnsi="Times New Roman" w:cs="Times New Roman"/>
                <w:sz w:val="24"/>
              </w:rPr>
              <w:t>Context</w:t>
            </w:r>
            <w:r>
              <w:rPr>
                <w:rFonts w:hint="default" w:ascii="Times New Roman" w:hAnsi="Times New Roman" w:cs="Times New Roman"/>
                <w:spacing w:val="-15"/>
                <w:sz w:val="24"/>
              </w:rPr>
              <w:t xml:space="preserve"> </w:t>
            </w:r>
            <w:r>
              <w:rPr>
                <w:rFonts w:hint="default" w:ascii="Times New Roman" w:hAnsi="Times New Roman" w:cs="Times New Roman"/>
                <w:spacing w:val="-4"/>
                <w:sz w:val="24"/>
              </w:rPr>
              <w:t>Added</w:t>
            </w:r>
          </w:p>
        </w:tc>
      </w:tr>
      <w:tr w14:paraId="3759D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354" w:type="dxa"/>
            <w:tcBorders>
              <w:top w:val="double" w:color="000000" w:sz="4" w:space="0"/>
              <w:bottom w:val="double" w:color="000000" w:sz="4" w:space="0"/>
              <w:right w:val="double" w:color="000000" w:sz="4" w:space="0"/>
            </w:tcBorders>
          </w:tcPr>
          <w:p w14:paraId="53486CE2">
            <w:pPr>
              <w:pStyle w:val="9"/>
              <w:ind w:left="19"/>
              <w:rPr>
                <w:rFonts w:hint="default" w:ascii="Times New Roman" w:hAnsi="Times New Roman" w:cs="Times New Roman"/>
                <w:sz w:val="24"/>
              </w:rPr>
            </w:pPr>
            <w:r>
              <w:rPr>
                <w:rFonts w:hint="default" w:ascii="Times New Roman" w:hAnsi="Times New Roman" w:cs="Times New Roman"/>
                <w:spacing w:val="-10"/>
                <w:sz w:val="24"/>
              </w:rPr>
              <w:t>1</w:t>
            </w:r>
          </w:p>
        </w:tc>
        <w:tc>
          <w:tcPr>
            <w:tcW w:w="6685" w:type="dxa"/>
            <w:tcBorders>
              <w:top w:val="double" w:color="000000" w:sz="4" w:space="0"/>
              <w:left w:val="double" w:color="000000" w:sz="4" w:space="0"/>
              <w:bottom w:val="double" w:color="000000" w:sz="4" w:space="0"/>
              <w:right w:val="double" w:color="000000" w:sz="4" w:space="0"/>
            </w:tcBorders>
          </w:tcPr>
          <w:p w14:paraId="2353A895">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13"/>
                <w:sz w:val="24"/>
              </w:rPr>
              <w:t xml:space="preserve"> </w:t>
            </w:r>
            <w:r>
              <w:rPr>
                <w:rFonts w:hint="default" w:ascii="Times New Roman" w:hAnsi="Times New Roman" w:cs="Times New Roman"/>
                <w:sz w:val="24"/>
              </w:rPr>
              <w:t>Newton’s</w:t>
            </w:r>
            <w:r>
              <w:rPr>
                <w:rFonts w:hint="default" w:ascii="Times New Roman" w:hAnsi="Times New Roman" w:cs="Times New Roman"/>
                <w:spacing w:val="-9"/>
                <w:sz w:val="24"/>
              </w:rPr>
              <w:t xml:space="preserve"> </w:t>
            </w:r>
            <w:r>
              <w:rPr>
                <w:rFonts w:hint="default" w:ascii="Times New Roman" w:hAnsi="Times New Roman" w:cs="Times New Roman"/>
                <w:sz w:val="24"/>
              </w:rPr>
              <w:t>First</w:t>
            </w:r>
            <w:r>
              <w:rPr>
                <w:rFonts w:hint="default" w:ascii="Times New Roman" w:hAnsi="Times New Roman" w:cs="Times New Roman"/>
                <w:spacing w:val="-10"/>
                <w:sz w:val="24"/>
              </w:rPr>
              <w:t xml:space="preserve"> </w:t>
            </w:r>
            <w:r>
              <w:rPr>
                <w:rFonts w:hint="default" w:ascii="Times New Roman" w:hAnsi="Times New Roman" w:cs="Times New Roman"/>
                <w:sz w:val="24"/>
              </w:rPr>
              <w:t>Law,</w:t>
            </w:r>
            <w:r>
              <w:rPr>
                <w:rFonts w:hint="default" w:ascii="Times New Roman" w:hAnsi="Times New Roman" w:cs="Times New Roman"/>
                <w:spacing w:val="-10"/>
                <w:sz w:val="24"/>
              </w:rPr>
              <w:t xml:space="preserve"> </w:t>
            </w:r>
            <w:r>
              <w:rPr>
                <w:rFonts w:hint="default" w:ascii="Times New Roman" w:hAnsi="Times New Roman" w:cs="Times New Roman"/>
                <w:sz w:val="24"/>
              </w:rPr>
              <w:t>explain</w:t>
            </w:r>
            <w:r>
              <w:rPr>
                <w:rFonts w:hint="default" w:ascii="Times New Roman" w:hAnsi="Times New Roman" w:cs="Times New Roman"/>
                <w:spacing w:val="-9"/>
                <w:sz w:val="24"/>
              </w:rPr>
              <w:t xml:space="preserve"> </w:t>
            </w:r>
            <w:r>
              <w:rPr>
                <w:rFonts w:hint="default" w:ascii="Times New Roman" w:hAnsi="Times New Roman" w:cs="Times New Roman"/>
                <w:sz w:val="24"/>
              </w:rPr>
              <w:t>it,</w:t>
            </w:r>
            <w:r>
              <w:rPr>
                <w:rFonts w:hint="default" w:ascii="Times New Roman" w:hAnsi="Times New Roman" w:cs="Times New Roman"/>
                <w:spacing w:val="-10"/>
                <w:sz w:val="24"/>
              </w:rPr>
              <w:t xml:space="preserve"> </w:t>
            </w:r>
            <w:r>
              <w:rPr>
                <w:rFonts w:hint="default" w:ascii="Times New Roman" w:hAnsi="Times New Roman" w:cs="Times New Roman"/>
                <w:sz w:val="24"/>
              </w:rPr>
              <w:t>and</w:t>
            </w:r>
            <w:r>
              <w:rPr>
                <w:rFonts w:hint="default" w:ascii="Times New Roman" w:hAnsi="Times New Roman" w:cs="Times New Roman"/>
                <w:spacing w:val="-9"/>
                <w:sz w:val="24"/>
              </w:rPr>
              <w:t xml:space="preserve"> </w:t>
            </w:r>
            <w:r>
              <w:rPr>
                <w:rFonts w:hint="default" w:ascii="Times New Roman" w:hAnsi="Times New Roman" w:cs="Times New Roman"/>
                <w:sz w:val="24"/>
              </w:rPr>
              <w:t>give</w:t>
            </w:r>
            <w:r>
              <w:rPr>
                <w:rFonts w:hint="default" w:ascii="Times New Roman" w:hAnsi="Times New Roman" w:cs="Times New Roman"/>
                <w:spacing w:val="-11"/>
                <w:sz w:val="24"/>
              </w:rPr>
              <w:t xml:space="preserve"> </w:t>
            </w:r>
            <w:r>
              <w:rPr>
                <w:rFonts w:hint="default" w:ascii="Times New Roman" w:hAnsi="Times New Roman" w:cs="Times New Roman"/>
                <w:sz w:val="24"/>
              </w:rPr>
              <w:t>one</w:t>
            </w:r>
            <w:r>
              <w:rPr>
                <w:rFonts w:hint="default" w:ascii="Times New Roman" w:hAnsi="Times New Roman" w:cs="Times New Roman"/>
                <w:spacing w:val="-10"/>
                <w:sz w:val="24"/>
              </w:rPr>
              <w:t xml:space="preserve"> </w:t>
            </w:r>
            <w:r>
              <w:rPr>
                <w:rFonts w:hint="default" w:ascii="Times New Roman" w:hAnsi="Times New Roman" w:cs="Times New Roman"/>
                <w:sz w:val="24"/>
              </w:rPr>
              <w:t>real-life</w:t>
            </w:r>
            <w:r>
              <w:rPr>
                <w:rFonts w:hint="default" w:ascii="Times New Roman" w:hAnsi="Times New Roman" w:cs="Times New Roman"/>
                <w:spacing w:val="-11"/>
                <w:sz w:val="24"/>
              </w:rPr>
              <w:t xml:space="preserve"> </w:t>
            </w:r>
            <w:r>
              <w:rPr>
                <w:rFonts w:hint="default" w:ascii="Times New Roman" w:hAnsi="Times New Roman" w:cs="Times New Roman"/>
                <w:spacing w:val="-2"/>
                <w:sz w:val="24"/>
              </w:rPr>
              <w:t>example</w:t>
            </w:r>
          </w:p>
        </w:tc>
        <w:tc>
          <w:tcPr>
            <w:tcW w:w="1907" w:type="dxa"/>
            <w:tcBorders>
              <w:top w:val="double" w:color="000000" w:sz="4" w:space="0"/>
              <w:left w:val="double" w:color="000000" w:sz="4" w:space="0"/>
              <w:bottom w:val="double" w:color="000000" w:sz="4" w:space="0"/>
            </w:tcBorders>
          </w:tcPr>
          <w:p w14:paraId="5275BF81">
            <w:pPr>
              <w:pStyle w:val="9"/>
              <w:rPr>
                <w:rFonts w:hint="default" w:ascii="Times New Roman" w:hAnsi="Times New Roman" w:cs="Times New Roman"/>
                <w:sz w:val="24"/>
              </w:rPr>
            </w:pPr>
            <w:r>
              <w:rPr>
                <w:rFonts w:hint="default" w:ascii="Times New Roman" w:hAnsi="Times New Roman" w:cs="Times New Roman"/>
                <w:spacing w:val="-2"/>
                <w:sz w:val="24"/>
              </w:rPr>
              <w:t>School-level</w:t>
            </w:r>
          </w:p>
        </w:tc>
      </w:tr>
      <w:tr w14:paraId="30A06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354" w:type="dxa"/>
            <w:tcBorders>
              <w:top w:val="double" w:color="000000" w:sz="4" w:space="0"/>
              <w:bottom w:val="double" w:color="000000" w:sz="4" w:space="0"/>
              <w:right w:val="double" w:color="000000" w:sz="4" w:space="0"/>
            </w:tcBorders>
          </w:tcPr>
          <w:p w14:paraId="78AD5D48">
            <w:pPr>
              <w:pStyle w:val="9"/>
              <w:spacing w:before="22"/>
              <w:ind w:left="19"/>
              <w:rPr>
                <w:rFonts w:hint="default" w:ascii="Times New Roman" w:hAnsi="Times New Roman" w:cs="Times New Roman"/>
                <w:sz w:val="24"/>
              </w:rPr>
            </w:pPr>
            <w:r>
              <w:rPr>
                <w:rFonts w:hint="default" w:ascii="Times New Roman" w:hAnsi="Times New Roman" w:cs="Times New Roman"/>
                <w:spacing w:val="-10"/>
                <w:sz w:val="24"/>
              </w:rPr>
              <w:t>2</w:t>
            </w:r>
          </w:p>
        </w:tc>
        <w:tc>
          <w:tcPr>
            <w:tcW w:w="6685" w:type="dxa"/>
            <w:tcBorders>
              <w:top w:val="double" w:color="000000" w:sz="4" w:space="0"/>
              <w:left w:val="double" w:color="000000" w:sz="4" w:space="0"/>
              <w:bottom w:val="double" w:color="000000" w:sz="4" w:space="0"/>
              <w:right w:val="double" w:color="000000" w:sz="4" w:space="0"/>
            </w:tcBorders>
          </w:tcPr>
          <w:p w14:paraId="1CBF5005">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force with</w:t>
            </w:r>
            <w:r>
              <w:rPr>
                <w:rFonts w:hint="default" w:ascii="Times New Roman" w:hAnsi="Times New Roman" w:cs="Times New Roman"/>
                <w:spacing w:val="-1"/>
                <w:sz w:val="24"/>
              </w:rPr>
              <w:t xml:space="preserve"> </w:t>
            </w: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z w:val="24"/>
              </w:rPr>
              <w:t>formula,</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2"/>
                <w:sz w:val="24"/>
              </w:rPr>
              <w:t>example</w:t>
            </w:r>
          </w:p>
        </w:tc>
        <w:tc>
          <w:tcPr>
            <w:tcW w:w="1907" w:type="dxa"/>
            <w:tcBorders>
              <w:top w:val="double" w:color="000000" w:sz="4" w:space="0"/>
              <w:left w:val="double" w:color="000000" w:sz="4" w:space="0"/>
              <w:bottom w:val="double" w:color="000000" w:sz="4" w:space="0"/>
            </w:tcBorders>
          </w:tcPr>
          <w:p w14:paraId="4105B0D6">
            <w:pPr>
              <w:pStyle w:val="9"/>
              <w:spacing w:before="22"/>
              <w:rPr>
                <w:rFonts w:hint="default" w:ascii="Times New Roman" w:hAnsi="Times New Roman" w:cs="Times New Roman"/>
                <w:sz w:val="24"/>
              </w:rPr>
            </w:pPr>
            <w:r>
              <w:rPr>
                <w:rFonts w:hint="default" w:ascii="Times New Roman" w:hAnsi="Times New Roman" w:cs="Times New Roman"/>
                <w:sz w:val="24"/>
              </w:rPr>
              <w:t>Conceptual</w:t>
            </w:r>
            <w:r>
              <w:rPr>
                <w:rFonts w:hint="default" w:ascii="Times New Roman" w:hAnsi="Times New Roman" w:cs="Times New Roman"/>
                <w:spacing w:val="-8"/>
                <w:sz w:val="24"/>
              </w:rPr>
              <w:t xml:space="preserve"> </w:t>
            </w:r>
            <w:r>
              <w:rPr>
                <w:rFonts w:hint="default" w:ascii="Times New Roman" w:hAnsi="Times New Roman" w:cs="Times New Roman"/>
                <w:sz w:val="24"/>
              </w:rPr>
              <w:t>+</w:t>
            </w:r>
            <w:r>
              <w:rPr>
                <w:rFonts w:hint="default" w:ascii="Times New Roman" w:hAnsi="Times New Roman" w:cs="Times New Roman"/>
                <w:spacing w:val="-5"/>
                <w:sz w:val="24"/>
              </w:rPr>
              <w:t xml:space="preserve"> </w:t>
            </w:r>
            <w:r>
              <w:rPr>
                <w:rFonts w:hint="default" w:ascii="Times New Roman" w:hAnsi="Times New Roman" w:cs="Times New Roman"/>
                <w:spacing w:val="-4"/>
                <w:sz w:val="24"/>
              </w:rPr>
              <w:t>Math</w:t>
            </w:r>
          </w:p>
        </w:tc>
      </w:tr>
      <w:tr w14:paraId="13617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354" w:type="dxa"/>
            <w:tcBorders>
              <w:top w:val="double" w:color="000000" w:sz="4" w:space="0"/>
              <w:right w:val="double" w:color="000000" w:sz="4" w:space="0"/>
            </w:tcBorders>
          </w:tcPr>
          <w:p w14:paraId="77D2F798">
            <w:pPr>
              <w:pStyle w:val="9"/>
              <w:ind w:left="19"/>
              <w:rPr>
                <w:rFonts w:hint="default" w:ascii="Times New Roman" w:hAnsi="Times New Roman" w:cs="Times New Roman"/>
                <w:sz w:val="24"/>
              </w:rPr>
            </w:pPr>
            <w:r>
              <w:rPr>
                <w:rFonts w:hint="default" w:ascii="Times New Roman" w:hAnsi="Times New Roman" w:cs="Times New Roman"/>
                <w:spacing w:val="-10"/>
                <w:sz w:val="24"/>
              </w:rPr>
              <w:t>3</w:t>
            </w:r>
          </w:p>
        </w:tc>
        <w:tc>
          <w:tcPr>
            <w:tcW w:w="6685" w:type="dxa"/>
            <w:tcBorders>
              <w:top w:val="double" w:color="000000" w:sz="4" w:space="0"/>
              <w:left w:val="double" w:color="000000" w:sz="4" w:space="0"/>
              <w:right w:val="double" w:color="000000" w:sz="4" w:space="0"/>
            </w:tcBorders>
          </w:tcPr>
          <w:p w14:paraId="0BF88A53">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3"/>
                <w:sz w:val="24"/>
              </w:rPr>
              <w:t xml:space="preserve"> </w:t>
            </w:r>
            <w:r>
              <w:rPr>
                <w:rFonts w:hint="default" w:ascii="Times New Roman" w:hAnsi="Times New Roman" w:cs="Times New Roman"/>
                <w:sz w:val="24"/>
              </w:rPr>
              <w:t>acceleration and</w:t>
            </w:r>
            <w:r>
              <w:rPr>
                <w:rFonts w:hint="default" w:ascii="Times New Roman" w:hAnsi="Times New Roman" w:cs="Times New Roman"/>
                <w:spacing w:val="-1"/>
                <w:sz w:val="24"/>
              </w:rPr>
              <w:t xml:space="preserve"> </w:t>
            </w:r>
            <w:r>
              <w:rPr>
                <w:rFonts w:hint="default" w:ascii="Times New Roman" w:hAnsi="Times New Roman" w:cs="Times New Roman"/>
                <w:sz w:val="24"/>
              </w:rPr>
              <w:t>explain using</w:t>
            </w:r>
            <w:r>
              <w:rPr>
                <w:rFonts w:hint="default" w:ascii="Times New Roman" w:hAnsi="Times New Roman" w:cs="Times New Roman"/>
                <w:spacing w:val="-1"/>
                <w:sz w:val="24"/>
              </w:rPr>
              <w:t xml:space="preserve"> </w:t>
            </w:r>
            <w:r>
              <w:rPr>
                <w:rFonts w:hint="default" w:ascii="Times New Roman" w:hAnsi="Times New Roman" w:cs="Times New Roman"/>
                <w:sz w:val="24"/>
              </w:rPr>
              <w:t>daily-life</w:t>
            </w:r>
            <w:r>
              <w:rPr>
                <w:rFonts w:hint="default" w:ascii="Times New Roman" w:hAnsi="Times New Roman" w:cs="Times New Roman"/>
                <w:spacing w:val="-2"/>
                <w:sz w:val="24"/>
              </w:rPr>
              <w:t xml:space="preserve"> example</w:t>
            </w:r>
          </w:p>
        </w:tc>
        <w:tc>
          <w:tcPr>
            <w:tcW w:w="1907" w:type="dxa"/>
            <w:tcBorders>
              <w:top w:val="double" w:color="000000" w:sz="4" w:space="0"/>
              <w:left w:val="double" w:color="000000" w:sz="4" w:space="0"/>
            </w:tcBorders>
          </w:tcPr>
          <w:p w14:paraId="654181F9">
            <w:pPr>
              <w:pStyle w:val="9"/>
              <w:rPr>
                <w:rFonts w:hint="default" w:ascii="Times New Roman" w:hAnsi="Times New Roman" w:cs="Times New Roman"/>
                <w:sz w:val="24"/>
              </w:rPr>
            </w:pPr>
            <w:r>
              <w:rPr>
                <w:rFonts w:hint="default" w:ascii="Times New Roman" w:hAnsi="Times New Roman" w:cs="Times New Roman"/>
                <w:spacing w:val="-2"/>
                <w:sz w:val="24"/>
              </w:rPr>
              <w:t>Real-</w:t>
            </w:r>
            <w:r>
              <w:rPr>
                <w:rFonts w:hint="default" w:ascii="Times New Roman" w:hAnsi="Times New Roman" w:cs="Times New Roman"/>
                <w:spacing w:val="-4"/>
                <w:sz w:val="24"/>
              </w:rPr>
              <w:t>life</w:t>
            </w:r>
          </w:p>
        </w:tc>
      </w:tr>
    </w:tbl>
    <w:p w14:paraId="53218108">
      <w:pPr>
        <w:pStyle w:val="9"/>
        <w:spacing w:after="0"/>
        <w:rPr>
          <w:rFonts w:hint="default" w:ascii="Times New Roman" w:hAnsi="Times New Roman" w:cs="Times New Roman"/>
          <w:sz w:val="24"/>
        </w:rPr>
        <w:sectPr>
          <w:pgSz w:w="11910" w:h="16840"/>
          <w:pgMar w:top="1360" w:right="1417" w:bottom="1681" w:left="1417" w:header="720" w:footer="720" w:gutter="0"/>
          <w:cols w:space="720" w:num="1"/>
        </w:sectPr>
      </w:pPr>
    </w:p>
    <w:tbl>
      <w:tblPr>
        <w:tblStyle w:val="5"/>
        <w:tblW w:w="0" w:type="auto"/>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4"/>
        <w:gridCol w:w="6685"/>
        <w:gridCol w:w="1907"/>
      </w:tblGrid>
      <w:tr w14:paraId="4023E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354" w:type="dxa"/>
            <w:tcBorders>
              <w:bottom w:val="double" w:color="000000" w:sz="4" w:space="0"/>
              <w:right w:val="double" w:color="000000" w:sz="4" w:space="0"/>
            </w:tcBorders>
          </w:tcPr>
          <w:p w14:paraId="6FB67217">
            <w:pPr>
              <w:pStyle w:val="9"/>
              <w:spacing w:before="13"/>
              <w:ind w:left="19"/>
              <w:rPr>
                <w:rFonts w:hint="default" w:ascii="Times New Roman" w:hAnsi="Times New Roman" w:cs="Times New Roman"/>
                <w:sz w:val="24"/>
              </w:rPr>
            </w:pPr>
            <w:r>
              <w:rPr>
                <w:rFonts w:hint="default" w:ascii="Times New Roman" w:hAnsi="Times New Roman" w:cs="Times New Roman"/>
                <w:spacing w:val="-5"/>
                <w:sz w:val="24"/>
              </w:rPr>
              <w:t>No</w:t>
            </w:r>
          </w:p>
        </w:tc>
        <w:tc>
          <w:tcPr>
            <w:tcW w:w="6685" w:type="dxa"/>
            <w:tcBorders>
              <w:left w:val="double" w:color="000000" w:sz="4" w:space="0"/>
              <w:bottom w:val="double" w:color="000000" w:sz="4" w:space="0"/>
              <w:right w:val="double" w:color="000000" w:sz="4" w:space="0"/>
            </w:tcBorders>
          </w:tcPr>
          <w:p w14:paraId="3F793457">
            <w:pPr>
              <w:pStyle w:val="9"/>
              <w:spacing w:before="1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907" w:type="dxa"/>
            <w:tcBorders>
              <w:left w:val="double" w:color="000000" w:sz="4" w:space="0"/>
              <w:bottom w:val="double" w:color="000000" w:sz="4" w:space="0"/>
            </w:tcBorders>
          </w:tcPr>
          <w:p w14:paraId="10700F0A">
            <w:pPr>
              <w:pStyle w:val="9"/>
              <w:spacing w:before="13"/>
              <w:rPr>
                <w:rFonts w:hint="default" w:ascii="Times New Roman" w:hAnsi="Times New Roman" w:cs="Times New Roman"/>
                <w:sz w:val="24"/>
              </w:rPr>
            </w:pPr>
            <w:r>
              <w:rPr>
                <w:rFonts w:hint="default" w:ascii="Times New Roman" w:hAnsi="Times New Roman" w:cs="Times New Roman"/>
                <w:sz w:val="24"/>
              </w:rPr>
              <w:t>Context</w:t>
            </w:r>
            <w:r>
              <w:rPr>
                <w:rFonts w:hint="default" w:ascii="Times New Roman" w:hAnsi="Times New Roman" w:cs="Times New Roman"/>
                <w:spacing w:val="-15"/>
                <w:sz w:val="24"/>
              </w:rPr>
              <w:t xml:space="preserve"> </w:t>
            </w:r>
            <w:r>
              <w:rPr>
                <w:rFonts w:hint="default" w:ascii="Times New Roman" w:hAnsi="Times New Roman" w:cs="Times New Roman"/>
                <w:spacing w:val="-4"/>
                <w:sz w:val="24"/>
              </w:rPr>
              <w:t>Added</w:t>
            </w:r>
          </w:p>
        </w:tc>
      </w:tr>
      <w:tr w14:paraId="21D3B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354" w:type="dxa"/>
            <w:tcBorders>
              <w:top w:val="double" w:color="000000" w:sz="4" w:space="0"/>
              <w:bottom w:val="double" w:color="000000" w:sz="4" w:space="0"/>
              <w:right w:val="double" w:color="000000" w:sz="4" w:space="0"/>
            </w:tcBorders>
          </w:tcPr>
          <w:p w14:paraId="2CFEC307">
            <w:pPr>
              <w:pStyle w:val="9"/>
              <w:ind w:left="19"/>
              <w:rPr>
                <w:rFonts w:hint="default" w:ascii="Times New Roman" w:hAnsi="Times New Roman" w:cs="Times New Roman"/>
                <w:sz w:val="24"/>
              </w:rPr>
            </w:pPr>
            <w:r>
              <w:rPr>
                <w:rFonts w:hint="default" w:ascii="Times New Roman" w:hAnsi="Times New Roman" w:cs="Times New Roman"/>
                <w:spacing w:val="-10"/>
                <w:sz w:val="24"/>
              </w:rPr>
              <w:t>4</w:t>
            </w:r>
          </w:p>
        </w:tc>
        <w:tc>
          <w:tcPr>
            <w:tcW w:w="6685" w:type="dxa"/>
            <w:tcBorders>
              <w:top w:val="double" w:color="000000" w:sz="4" w:space="0"/>
              <w:left w:val="double" w:color="000000" w:sz="4" w:space="0"/>
              <w:bottom w:val="double" w:color="000000" w:sz="4" w:space="0"/>
              <w:right w:val="double" w:color="000000" w:sz="4" w:space="0"/>
            </w:tcBorders>
          </w:tcPr>
          <w:p w14:paraId="2695084C">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4"/>
                <w:sz w:val="24"/>
              </w:rPr>
              <w:t xml:space="preserve"> </w:t>
            </w:r>
            <w:r>
              <w:rPr>
                <w:rFonts w:hint="default" w:ascii="Times New Roman" w:hAnsi="Times New Roman" w:cs="Times New Roman"/>
                <w:sz w:val="24"/>
              </w:rPr>
              <w:t>gravity</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2"/>
                <w:sz w:val="24"/>
              </w:rPr>
              <w:t xml:space="preserve"> </w:t>
            </w:r>
            <w:r>
              <w:rPr>
                <w:rFonts w:hint="default" w:ascii="Times New Roman" w:hAnsi="Times New Roman" w:cs="Times New Roman"/>
                <w:sz w:val="24"/>
              </w:rPr>
              <w:t>reasons</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examples</w:t>
            </w:r>
          </w:p>
        </w:tc>
        <w:tc>
          <w:tcPr>
            <w:tcW w:w="1907" w:type="dxa"/>
            <w:tcBorders>
              <w:top w:val="double" w:color="000000" w:sz="4" w:space="0"/>
              <w:left w:val="double" w:color="000000" w:sz="4" w:space="0"/>
              <w:bottom w:val="double" w:color="000000" w:sz="4" w:space="0"/>
            </w:tcBorders>
          </w:tcPr>
          <w:p w14:paraId="258C565C">
            <w:pPr>
              <w:pStyle w:val="9"/>
              <w:rPr>
                <w:rFonts w:hint="default" w:ascii="Times New Roman" w:hAnsi="Times New Roman" w:cs="Times New Roman"/>
                <w:sz w:val="24"/>
              </w:rPr>
            </w:pPr>
            <w:r>
              <w:rPr>
                <w:rFonts w:hint="default" w:ascii="Times New Roman" w:hAnsi="Times New Roman" w:cs="Times New Roman"/>
                <w:spacing w:val="-2"/>
                <w:sz w:val="24"/>
              </w:rPr>
              <w:t>Conceptual</w:t>
            </w:r>
          </w:p>
        </w:tc>
      </w:tr>
      <w:tr w14:paraId="68543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354" w:type="dxa"/>
            <w:tcBorders>
              <w:top w:val="double" w:color="000000" w:sz="4" w:space="0"/>
              <w:right w:val="double" w:color="000000" w:sz="4" w:space="0"/>
            </w:tcBorders>
          </w:tcPr>
          <w:p w14:paraId="1DEE3E01">
            <w:pPr>
              <w:pStyle w:val="9"/>
              <w:spacing w:before="22"/>
              <w:ind w:left="19"/>
              <w:rPr>
                <w:rFonts w:hint="default" w:ascii="Times New Roman" w:hAnsi="Times New Roman" w:cs="Times New Roman"/>
                <w:sz w:val="24"/>
              </w:rPr>
            </w:pPr>
            <w:r>
              <w:rPr>
                <w:rFonts w:hint="default" w:ascii="Times New Roman" w:hAnsi="Times New Roman" w:cs="Times New Roman"/>
                <w:spacing w:val="-10"/>
                <w:sz w:val="24"/>
              </w:rPr>
              <w:t>5</w:t>
            </w:r>
          </w:p>
        </w:tc>
        <w:tc>
          <w:tcPr>
            <w:tcW w:w="6685" w:type="dxa"/>
            <w:tcBorders>
              <w:top w:val="double" w:color="000000" w:sz="4" w:space="0"/>
              <w:left w:val="double" w:color="000000" w:sz="4" w:space="0"/>
              <w:right w:val="double" w:color="000000" w:sz="4" w:space="0"/>
            </w:tcBorders>
          </w:tcPr>
          <w:p w14:paraId="2BDD30FC">
            <w:pPr>
              <w:pStyle w:val="9"/>
              <w:spacing w:before="22"/>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8"/>
                <w:sz w:val="24"/>
              </w:rPr>
              <w:t xml:space="preserve"> </w:t>
            </w:r>
            <w:r>
              <w:rPr>
                <w:rFonts w:hint="default" w:ascii="Times New Roman" w:hAnsi="Times New Roman" w:cs="Times New Roman"/>
                <w:sz w:val="24"/>
              </w:rPr>
              <w:t>energy,</w:t>
            </w:r>
            <w:r>
              <w:rPr>
                <w:rFonts w:hint="default" w:ascii="Times New Roman" w:hAnsi="Times New Roman" w:cs="Times New Roman"/>
                <w:spacing w:val="-4"/>
                <w:sz w:val="24"/>
              </w:rPr>
              <w:t xml:space="preserve"> </w:t>
            </w:r>
            <w:r>
              <w:rPr>
                <w:rFonts w:hint="default" w:ascii="Times New Roman" w:hAnsi="Times New Roman" w:cs="Times New Roman"/>
                <w:sz w:val="24"/>
              </w:rPr>
              <w:t>list</w:t>
            </w:r>
            <w:r>
              <w:rPr>
                <w:rFonts w:hint="default" w:ascii="Times New Roman" w:hAnsi="Times New Roman" w:cs="Times New Roman"/>
                <w:spacing w:val="-4"/>
                <w:sz w:val="24"/>
              </w:rPr>
              <w:t xml:space="preserve"> </w:t>
            </w:r>
            <w:r>
              <w:rPr>
                <w:rFonts w:hint="default" w:ascii="Times New Roman" w:hAnsi="Times New Roman" w:cs="Times New Roman"/>
                <w:sz w:val="24"/>
              </w:rPr>
              <w:t>types,</w:t>
            </w:r>
            <w:r>
              <w:rPr>
                <w:rFonts w:hint="default" w:ascii="Times New Roman" w:hAnsi="Times New Roman" w:cs="Times New Roman"/>
                <w:spacing w:val="-4"/>
                <w:sz w:val="24"/>
              </w:rPr>
              <w:t xml:space="preserve"> </w:t>
            </w:r>
            <w:r>
              <w:rPr>
                <w:rFonts w:hint="default" w:ascii="Times New Roman" w:hAnsi="Times New Roman" w:cs="Times New Roman"/>
                <w:sz w:val="24"/>
              </w:rPr>
              <w:t>and</w:t>
            </w:r>
            <w:r>
              <w:rPr>
                <w:rFonts w:hint="default" w:ascii="Times New Roman" w:hAnsi="Times New Roman" w:cs="Times New Roman"/>
                <w:spacing w:val="-4"/>
                <w:sz w:val="24"/>
              </w:rPr>
              <w:t xml:space="preserve"> </w:t>
            </w:r>
            <w:r>
              <w:rPr>
                <w:rFonts w:hint="default" w:ascii="Times New Roman" w:hAnsi="Times New Roman" w:cs="Times New Roman"/>
                <w:sz w:val="24"/>
              </w:rPr>
              <w:t>give</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examples</w:t>
            </w:r>
          </w:p>
        </w:tc>
        <w:tc>
          <w:tcPr>
            <w:tcW w:w="1907" w:type="dxa"/>
            <w:tcBorders>
              <w:top w:val="double" w:color="000000" w:sz="4" w:space="0"/>
              <w:left w:val="double" w:color="000000" w:sz="4" w:space="0"/>
            </w:tcBorders>
          </w:tcPr>
          <w:p w14:paraId="77F4B02D">
            <w:pPr>
              <w:pStyle w:val="9"/>
              <w:spacing w:before="22"/>
              <w:rPr>
                <w:rFonts w:hint="default" w:ascii="Times New Roman" w:hAnsi="Times New Roman" w:cs="Times New Roman"/>
                <w:sz w:val="24"/>
              </w:rPr>
            </w:pPr>
            <w:r>
              <w:rPr>
                <w:rFonts w:hint="default" w:ascii="Times New Roman" w:hAnsi="Times New Roman" w:cs="Times New Roman"/>
                <w:spacing w:val="-2"/>
                <w:sz w:val="24"/>
              </w:rPr>
              <w:t>Exam-oriented</w:t>
            </w:r>
          </w:p>
        </w:tc>
      </w:tr>
    </w:tbl>
    <w:p w14:paraId="36346519">
      <w:pPr>
        <w:pStyle w:val="6"/>
        <w:spacing w:before="248"/>
        <w:rPr>
          <w:rFonts w:hint="default" w:ascii="Times New Roman" w:hAnsi="Times New Roman" w:cs="Times New Roman"/>
          <w:b/>
        </w:rPr>
      </w:pPr>
    </w:p>
    <w:p w14:paraId="612F5CA3">
      <w:pPr>
        <w:pStyle w:val="8"/>
        <w:numPr>
          <w:ilvl w:val="0"/>
          <w:numId w:val="1"/>
        </w:numPr>
        <w:tabs>
          <w:tab w:val="left" w:pos="263"/>
        </w:tabs>
        <w:spacing w:before="1"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Evaluation</w:t>
      </w:r>
      <w:r>
        <w:rPr>
          <w:rFonts w:hint="default" w:ascii="Times New Roman" w:hAnsi="Times New Roman" w:cs="Times New Roman"/>
          <w:b/>
          <w:spacing w:val="-13"/>
          <w:sz w:val="24"/>
        </w:rPr>
        <w:t xml:space="preserve"> </w:t>
      </w:r>
      <w:r>
        <w:rPr>
          <w:rFonts w:hint="default" w:ascii="Times New Roman" w:hAnsi="Times New Roman" w:cs="Times New Roman"/>
          <w:b/>
          <w:sz w:val="24"/>
        </w:rPr>
        <w:t>Comparison</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(Physics)</w:t>
      </w:r>
    </w:p>
    <w:p w14:paraId="08F83E57">
      <w:pPr>
        <w:pStyle w:val="6"/>
        <w:spacing w:before="6"/>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2093"/>
        <w:gridCol w:w="2024"/>
      </w:tblGrid>
      <w:tr w14:paraId="7331445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1424" w:type="dxa"/>
          </w:tcPr>
          <w:p w14:paraId="453F3C49">
            <w:pPr>
              <w:pStyle w:val="9"/>
              <w:spacing w:before="23"/>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2093" w:type="dxa"/>
          </w:tcPr>
          <w:p w14:paraId="205003D7">
            <w:pPr>
              <w:pStyle w:val="9"/>
              <w:spacing w:before="23"/>
              <w:ind w:left="30"/>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z w:val="24"/>
              </w:rPr>
              <w:t>Score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(1–5)</w:t>
            </w:r>
          </w:p>
        </w:tc>
        <w:tc>
          <w:tcPr>
            <w:tcW w:w="2024" w:type="dxa"/>
          </w:tcPr>
          <w:p w14:paraId="6F6C4646">
            <w:pPr>
              <w:pStyle w:val="9"/>
              <w:spacing w:before="23"/>
              <w:ind w:left="31"/>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2"/>
                <w:sz w:val="24"/>
              </w:rPr>
              <w:t xml:space="preserve"> </w:t>
            </w:r>
            <w:r>
              <w:rPr>
                <w:rFonts w:hint="default" w:ascii="Times New Roman" w:hAnsi="Times New Roman" w:cs="Times New Roman"/>
                <w:sz w:val="24"/>
              </w:rPr>
              <w:t>Score</w:t>
            </w:r>
            <w:r>
              <w:rPr>
                <w:rFonts w:hint="default" w:ascii="Times New Roman" w:hAnsi="Times New Roman" w:cs="Times New Roman"/>
                <w:spacing w:val="-2"/>
                <w:sz w:val="24"/>
              </w:rPr>
              <w:t xml:space="preserve"> (1–5)</w:t>
            </w:r>
          </w:p>
        </w:tc>
      </w:tr>
      <w:tr w14:paraId="77C27B0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1424" w:type="dxa"/>
          </w:tcPr>
          <w:p w14:paraId="7DE5BB3E">
            <w:pPr>
              <w:pStyle w:val="9"/>
              <w:ind w:left="27"/>
              <w:rPr>
                <w:rFonts w:hint="default" w:ascii="Times New Roman" w:hAnsi="Times New Roman" w:cs="Times New Roman"/>
                <w:sz w:val="24"/>
              </w:rPr>
            </w:pPr>
            <w:r>
              <w:rPr>
                <w:rFonts w:hint="default" w:ascii="Times New Roman" w:hAnsi="Times New Roman" w:cs="Times New Roman"/>
                <w:spacing w:val="-2"/>
                <w:sz w:val="24"/>
              </w:rPr>
              <w:t>Completeness</w:t>
            </w:r>
          </w:p>
        </w:tc>
        <w:tc>
          <w:tcPr>
            <w:tcW w:w="2093" w:type="dxa"/>
          </w:tcPr>
          <w:p w14:paraId="2E80D83A">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2024" w:type="dxa"/>
          </w:tcPr>
          <w:p w14:paraId="6D0ABA09">
            <w:pPr>
              <w:pStyle w:val="9"/>
              <w:ind w:left="31"/>
              <w:rPr>
                <w:rFonts w:hint="default" w:ascii="Times New Roman" w:hAnsi="Times New Roman" w:cs="Times New Roman"/>
                <w:sz w:val="24"/>
              </w:rPr>
            </w:pPr>
            <w:r>
              <w:rPr>
                <w:rFonts w:hint="default" w:ascii="Times New Roman" w:hAnsi="Times New Roman" w:cs="Times New Roman"/>
                <w:spacing w:val="-10"/>
                <w:sz w:val="24"/>
              </w:rPr>
              <w:t>5</w:t>
            </w:r>
          </w:p>
        </w:tc>
      </w:tr>
      <w:tr w14:paraId="100EB9D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481E4C13">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Accuracy</w:t>
            </w:r>
          </w:p>
        </w:tc>
        <w:tc>
          <w:tcPr>
            <w:tcW w:w="2093" w:type="dxa"/>
          </w:tcPr>
          <w:p w14:paraId="3E0633C7">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2024" w:type="dxa"/>
          </w:tcPr>
          <w:p w14:paraId="77D709F1">
            <w:pPr>
              <w:pStyle w:val="9"/>
              <w:spacing w:before="22"/>
              <w:ind w:left="31"/>
              <w:rPr>
                <w:rFonts w:hint="default" w:ascii="Times New Roman" w:hAnsi="Times New Roman" w:cs="Times New Roman"/>
                <w:sz w:val="24"/>
              </w:rPr>
            </w:pPr>
            <w:r>
              <w:rPr>
                <w:rFonts w:hint="default" w:ascii="Times New Roman" w:hAnsi="Times New Roman" w:cs="Times New Roman"/>
                <w:spacing w:val="-10"/>
                <w:sz w:val="24"/>
              </w:rPr>
              <w:t>5</w:t>
            </w:r>
          </w:p>
        </w:tc>
      </w:tr>
      <w:tr w14:paraId="5143CD9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1C4E97E6">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Relevance</w:t>
            </w:r>
          </w:p>
        </w:tc>
        <w:tc>
          <w:tcPr>
            <w:tcW w:w="2093" w:type="dxa"/>
          </w:tcPr>
          <w:p w14:paraId="7D240419">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2024" w:type="dxa"/>
          </w:tcPr>
          <w:p w14:paraId="05C7E13B">
            <w:pPr>
              <w:pStyle w:val="9"/>
              <w:spacing w:before="22"/>
              <w:ind w:left="31"/>
              <w:rPr>
                <w:rFonts w:hint="default" w:ascii="Times New Roman" w:hAnsi="Times New Roman" w:cs="Times New Roman"/>
                <w:sz w:val="24"/>
              </w:rPr>
            </w:pPr>
            <w:r>
              <w:rPr>
                <w:rFonts w:hint="default" w:ascii="Times New Roman" w:hAnsi="Times New Roman" w:cs="Times New Roman"/>
                <w:spacing w:val="-10"/>
                <w:sz w:val="24"/>
              </w:rPr>
              <w:t>5</w:t>
            </w:r>
          </w:p>
        </w:tc>
      </w:tr>
      <w:tr w14:paraId="0F0B4CB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1424" w:type="dxa"/>
          </w:tcPr>
          <w:p w14:paraId="7852C209">
            <w:pPr>
              <w:pStyle w:val="9"/>
              <w:ind w:left="27"/>
              <w:rPr>
                <w:rFonts w:hint="default" w:ascii="Times New Roman" w:hAnsi="Times New Roman" w:cs="Times New Roman"/>
                <w:sz w:val="24"/>
              </w:rPr>
            </w:pPr>
            <w:r>
              <w:rPr>
                <w:rFonts w:hint="default" w:ascii="Times New Roman" w:hAnsi="Times New Roman" w:cs="Times New Roman"/>
                <w:spacing w:val="-2"/>
                <w:sz w:val="24"/>
              </w:rPr>
              <w:t>Clarity</w:t>
            </w:r>
          </w:p>
        </w:tc>
        <w:tc>
          <w:tcPr>
            <w:tcW w:w="2093" w:type="dxa"/>
          </w:tcPr>
          <w:p w14:paraId="327FA65E">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2024" w:type="dxa"/>
          </w:tcPr>
          <w:p w14:paraId="1094C31C">
            <w:pPr>
              <w:pStyle w:val="9"/>
              <w:ind w:left="31"/>
              <w:rPr>
                <w:rFonts w:hint="default" w:ascii="Times New Roman" w:hAnsi="Times New Roman" w:cs="Times New Roman"/>
                <w:sz w:val="24"/>
              </w:rPr>
            </w:pPr>
            <w:r>
              <w:rPr>
                <w:rFonts w:hint="default" w:ascii="Times New Roman" w:hAnsi="Times New Roman" w:cs="Times New Roman"/>
                <w:spacing w:val="-10"/>
                <w:sz w:val="24"/>
              </w:rPr>
              <w:t>5</w:t>
            </w:r>
          </w:p>
        </w:tc>
      </w:tr>
    </w:tbl>
    <w:p w14:paraId="3B516A87">
      <w:pPr>
        <w:pStyle w:val="6"/>
        <w:spacing w:before="205"/>
        <w:rPr>
          <w:rFonts w:hint="default" w:ascii="Times New Roman" w:hAnsi="Times New Roman" w:cs="Times New Roman"/>
          <w:b/>
        </w:rPr>
      </w:pPr>
    </w:p>
    <w:p w14:paraId="0F079330">
      <w:pPr>
        <w:pStyle w:val="8"/>
        <w:numPr>
          <w:ilvl w:val="0"/>
          <w:numId w:val="1"/>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pacing w:val="-2"/>
          <w:sz w:val="24"/>
        </w:rPr>
        <w:t>Reflection</w:t>
      </w:r>
    </w:p>
    <w:p w14:paraId="43F3DAA8">
      <w:pPr>
        <w:pStyle w:val="6"/>
        <w:spacing w:before="201" w:line="278" w:lineRule="auto"/>
        <w:ind w:left="23" w:right="21"/>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12"/>
        </w:rPr>
        <w:t xml:space="preserve"> </w:t>
      </w:r>
      <w:r>
        <w:rPr>
          <w:rFonts w:hint="default" w:ascii="Times New Roman" w:hAnsi="Times New Roman" w:cs="Times New Roman"/>
        </w:rPr>
        <w:t>comparison</w:t>
      </w:r>
      <w:r>
        <w:rPr>
          <w:rFonts w:hint="default" w:ascii="Times New Roman" w:hAnsi="Times New Roman" w:cs="Times New Roman"/>
          <w:spacing w:val="-11"/>
        </w:rPr>
        <w:t xml:space="preserve"> </w:t>
      </w:r>
      <w:r>
        <w:rPr>
          <w:rFonts w:hint="default" w:ascii="Times New Roman" w:hAnsi="Times New Roman" w:cs="Times New Roman"/>
        </w:rPr>
        <w:t>clearly</w:t>
      </w:r>
      <w:r>
        <w:rPr>
          <w:rFonts w:hint="default" w:ascii="Times New Roman" w:hAnsi="Times New Roman" w:cs="Times New Roman"/>
          <w:spacing w:val="-9"/>
        </w:rPr>
        <w:t xml:space="preserve"> </w:t>
      </w:r>
      <w:r>
        <w:rPr>
          <w:rFonts w:hint="default" w:ascii="Times New Roman" w:hAnsi="Times New Roman" w:cs="Times New Roman"/>
        </w:rPr>
        <w:t>shows</w:t>
      </w:r>
      <w:r>
        <w:rPr>
          <w:rFonts w:hint="default" w:ascii="Times New Roman" w:hAnsi="Times New Roman" w:cs="Times New Roman"/>
          <w:spacing w:val="-11"/>
        </w:rPr>
        <w:t xml:space="preserve"> </w:t>
      </w:r>
      <w:r>
        <w:rPr>
          <w:rFonts w:hint="default" w:ascii="Times New Roman" w:hAnsi="Times New Roman" w:cs="Times New Roman"/>
        </w:rPr>
        <w:t>that</w:t>
      </w:r>
      <w:r>
        <w:rPr>
          <w:rFonts w:hint="default" w:ascii="Times New Roman" w:hAnsi="Times New Roman" w:cs="Times New Roman"/>
          <w:spacing w:val="-11"/>
        </w:rPr>
        <w:t xml:space="preserve"> </w:t>
      </w:r>
      <w:r>
        <w:rPr>
          <w:rFonts w:hint="default" w:ascii="Times New Roman" w:hAnsi="Times New Roman" w:cs="Times New Roman"/>
        </w:rPr>
        <w:t>refined</w:t>
      </w:r>
      <w:r>
        <w:rPr>
          <w:rFonts w:hint="default" w:ascii="Times New Roman" w:hAnsi="Times New Roman" w:cs="Times New Roman"/>
          <w:spacing w:val="-9"/>
        </w:rPr>
        <w:t xml:space="preserve"> </w:t>
      </w:r>
      <w:r>
        <w:rPr>
          <w:rFonts w:hint="default" w:ascii="Times New Roman" w:hAnsi="Times New Roman" w:cs="Times New Roman"/>
        </w:rPr>
        <w:t>prompts</w:t>
      </w:r>
      <w:r>
        <w:rPr>
          <w:rFonts w:hint="default" w:ascii="Times New Roman" w:hAnsi="Times New Roman" w:cs="Times New Roman"/>
          <w:spacing w:val="-10"/>
        </w:rPr>
        <w:t xml:space="preserve"> </w:t>
      </w:r>
      <w:r>
        <w:rPr>
          <w:rFonts w:hint="default" w:ascii="Times New Roman" w:hAnsi="Times New Roman" w:cs="Times New Roman"/>
        </w:rPr>
        <w:t>lead</w:t>
      </w:r>
      <w:r>
        <w:rPr>
          <w:rFonts w:hint="default" w:ascii="Times New Roman" w:hAnsi="Times New Roman" w:cs="Times New Roman"/>
          <w:spacing w:val="-11"/>
        </w:rPr>
        <w:t xml:space="preserve"> </w:t>
      </w:r>
      <w:r>
        <w:rPr>
          <w:rFonts w:hint="default" w:ascii="Times New Roman" w:hAnsi="Times New Roman" w:cs="Times New Roman"/>
        </w:rPr>
        <w:t>to</w:t>
      </w:r>
      <w:r>
        <w:rPr>
          <w:rFonts w:hint="default" w:ascii="Times New Roman" w:hAnsi="Times New Roman" w:cs="Times New Roman"/>
          <w:spacing w:val="-8"/>
        </w:rPr>
        <w:t xml:space="preserve"> </w:t>
      </w:r>
      <w:r>
        <w:rPr>
          <w:rFonts w:hint="default" w:ascii="Times New Roman" w:hAnsi="Times New Roman" w:cs="Times New Roman"/>
        </w:rPr>
        <w:t>more</w:t>
      </w:r>
      <w:r>
        <w:rPr>
          <w:rFonts w:hint="default" w:ascii="Times New Roman" w:hAnsi="Times New Roman" w:cs="Times New Roman"/>
          <w:spacing w:val="-10"/>
        </w:rPr>
        <w:t xml:space="preserve"> </w:t>
      </w:r>
      <w:r>
        <w:rPr>
          <w:rFonts w:hint="default" w:ascii="Times New Roman" w:hAnsi="Times New Roman" w:cs="Times New Roman"/>
        </w:rPr>
        <w:t>complete</w:t>
      </w:r>
      <w:r>
        <w:rPr>
          <w:rFonts w:hint="default" w:ascii="Times New Roman" w:hAnsi="Times New Roman" w:cs="Times New Roman"/>
          <w:spacing w:val="-9"/>
        </w:rPr>
        <w:t xml:space="preserve"> </w:t>
      </w:r>
      <w:r>
        <w:rPr>
          <w:rFonts w:hint="default" w:ascii="Times New Roman" w:hAnsi="Times New Roman" w:cs="Times New Roman"/>
        </w:rPr>
        <w:t>and</w:t>
      </w:r>
      <w:r>
        <w:rPr>
          <w:rFonts w:hint="default" w:ascii="Times New Roman" w:hAnsi="Times New Roman" w:cs="Times New Roman"/>
          <w:spacing w:val="-11"/>
        </w:rPr>
        <w:t xml:space="preserve"> </w:t>
      </w:r>
      <w:r>
        <w:rPr>
          <w:rFonts w:hint="default" w:ascii="Times New Roman" w:hAnsi="Times New Roman" w:cs="Times New Roman"/>
        </w:rPr>
        <w:t xml:space="preserve">learner-friendly explanations. Context and structure help the AI behave like a subject expert rather than a </w:t>
      </w:r>
      <w:r>
        <w:rPr>
          <w:rFonts w:hint="default" w:ascii="Times New Roman" w:hAnsi="Times New Roman" w:cs="Times New Roman"/>
          <w:spacing w:val="-2"/>
        </w:rPr>
        <w:t>dictionary.</w:t>
      </w:r>
    </w:p>
    <w:p w14:paraId="03AB5CD7">
      <w:pPr>
        <w:pStyle w:val="6"/>
        <w:spacing w:before="101"/>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225425</wp:posOffset>
                </wp:positionV>
                <wp:extent cx="5733415" cy="20955"/>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4" name="Graphic 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5" name="Graphic 5"/>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6" name="Graphic 6"/>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7" name="Graphic 7"/>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8" name="Graphic 8"/>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9" name="Graphic 9"/>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7.75pt;height:1.65pt;width:451.45pt;mso-position-horizontal-relative:page;mso-wrap-distance-bottom:0pt;mso-wrap-distance-top:0pt;z-index:-251655168;mso-width-relative:page;mso-height-relative:page;" coordsize="5733415,20955" o:gfxdata="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LjURUraAAAACgEAAA8A&#10;AAAAAAAAAQAgAAAAIgAAAGRycy9kb3ducmV2LnhtbFBLAQIUABQAAAAIAIdO4kBANBVPFgQAAGoX&#10;AAAOAAAAAAAAAAEAIAAAACkBAABkcnMvZTJvRG9jLnhtbFBLBQYAAAAABgAGAFkBAACxBwAAAAA=&#10;">
                <o:lock v:ext="edit" aspectratio="f"/>
                <v:shape id="Graphic 4" o:spid="_x0000_s1026" o:spt="100" style="position:absolute;left:0;top:0;height:20320;width:5731510;" fillcolor="#9F9F9F" filled="t" stroked="f" coordsize="5731510,20320" o:gfxdata="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kqrjL4A&#10;AADaAAAADwAAAAAAAAABACAAAAAiAAAAZHJzL2Rvd25yZXYueG1sUEsBAhQAFAAAAAgAh07iQDMv&#10;BZ47AAAAOQAAABAAAAAAAAAAAQAgAAAADQEAAGRycy9zaGFwZXhtbC54bWxQSwUGAAAAAAYABgBb&#10;AQAAtwMAAAAA&#10;" path="m5731497,0l0,0,0,20320,5731497,20320,5731497,0xe">
                  <v:fill on="t" focussize="0,0"/>
                  <v:stroke on="f"/>
                  <v:imagedata o:title=""/>
                  <o:lock v:ext="edit" aspectratio="f"/>
                  <v:textbox inset="0mm,0mm,0mm,0mm"/>
                </v:shape>
                <v:shape id="Graphic 5" o:spid="_x0000_s1026" o:spt="100" style="position:absolute;left:5729985;top:1143;height:3175;width:3175;" fillcolor="#E2E2E2" filled="t" stroked="f" coordsize="3175,3175" o:gfxdata="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oTaIugAAANo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6" o:spid="_x0000_s1026" o:spt="100" style="position:absolute;left:304;top:1155;height:17145;width:5732780;" fillcolor="#9F9F9F" filled="t" stroked="f" coordsize="5732780,17145" o:gfxdata="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Q8RvQAA&#10;ANoAAAAPAAAAAAAAAAEAIAAAACIAAABkcnMvZG93bnJldi54bWxQSwECFAAUAAAACACHTuJAMy8F&#10;njsAAAA5AAAAEAAAAAAAAAABACAAAAAMAQAAZHJzL3NoYXBleG1sLnhtbFBLBQYAAAAABgAGAFsB&#10;AAC2AwAAAAA=&#10;" path="m3048,3035l0,3035,0,16751,3048,16751,3048,3035xem5732716,0l5729668,0,5729668,3035,5732716,3035,5732716,0xe">
                  <v:fill on="t" focussize="0,0"/>
                  <v:stroke on="f"/>
                  <v:imagedata o:title=""/>
                  <o:lock v:ext="edit" aspectratio="f"/>
                  <v:textbox inset="0mm,0mm,0mm,0mm"/>
                </v:shape>
                <v:shape id="Graphic 7" o:spid="_x0000_s1026" o:spt="100" style="position:absolute;left:5729985;top:4191;height:13970;width:3175;" fillcolor="#E2E2E2" filled="t" stroked="f" coordsize="3175,13970" o:gfxdata="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LlgZ7gAAADaAAAA&#10;DwAAAAAAAAABACAAAAAiAAAAZHJzL2Rvd25yZXYueG1sUEsBAhQAFAAAAAgAh07iQDMvBZ47AAAA&#10;OQAAABAAAAAAAAAAAQAgAAAABwEAAGRycy9zaGFwZXhtbC54bWxQSwUGAAAAAAYABgBbAQAAsQMA&#10;AAAA&#10;" path="m3047,0l0,0,0,13715,3047,13715,3047,0xe">
                  <v:fill on="t" focussize="0,0"/>
                  <v:stroke on="f"/>
                  <v:imagedata o:title=""/>
                  <o:lock v:ext="edit" aspectratio="f"/>
                  <v:textbox inset="0mm,0mm,0mm,0mm"/>
                </v:shape>
                <v:shape id="Graphic 8" o:spid="_x0000_s1026" o:spt="100" style="position:absolute;left:304;top:17907;height:3175;width:3175;" fillcolor="#9F9F9F" filled="t" stroked="f" coordsize="3175,3175" o:gfxdata="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AL9MLUAAADaAAAADwAA&#10;AAAAAAABACAAAAAiAAAAZHJzL2Rvd25yZXYueG1sUEsBAhQAFAAAAAgAh07iQDMvBZ47AAAAOQAA&#10;ABAAAAAAAAAAAQAgAAAABAEAAGRycy9zaGFwZXhtbC54bWxQSwUGAAAAAAYABgBbAQAArgMAAAAA&#10;" path="m3047,0l0,0,0,3047,3047,3047,3047,0xe">
                  <v:fill on="t" focussize="0,0"/>
                  <v:stroke on="f"/>
                  <v:imagedata o:title=""/>
                  <o:lock v:ext="edit" aspectratio="f"/>
                  <v:textbox inset="0mm,0mm,0mm,0mm"/>
                </v:shape>
                <v:shape id="Graphic 9" o:spid="_x0000_s1026" o:spt="100" style="position:absolute;left:304;top:17919;height:3175;width:5732780;" fillcolor="#E2E2E2" filled="t" stroked="f" coordsize="5732780,3175" o:gfxdata="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N9+8AAAA&#10;2g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48522D6C">
      <w:pPr>
        <w:pStyle w:val="2"/>
        <w:spacing w:before="251"/>
        <w:rPr>
          <w:rFonts w:hint="default" w:ascii="Times New Roman" w:hAnsi="Times New Roman" w:cs="Times New Roman"/>
        </w:rPr>
      </w:pPr>
      <w:r>
        <w:rPr>
          <w:rFonts w:hint="default" w:ascii="Times New Roman" w:hAnsi="Times New Roman" w:cs="Times New Roman"/>
          <w:spacing w:val="-2"/>
        </w:rPr>
        <w:t>Task</w:t>
      </w:r>
      <w:r>
        <w:rPr>
          <w:rFonts w:hint="default" w:ascii="Times New Roman" w:hAnsi="Times New Roman" w:cs="Times New Roman"/>
          <w:spacing w:val="-8"/>
        </w:rPr>
        <w:t xml:space="preserve"> </w:t>
      </w:r>
      <w:r>
        <w:rPr>
          <w:rFonts w:hint="default" w:ascii="Times New Roman" w:hAnsi="Times New Roman" w:cs="Times New Roman"/>
          <w:spacing w:val="-2"/>
        </w:rPr>
        <w:t>2:</w:t>
      </w:r>
      <w:r>
        <w:rPr>
          <w:rFonts w:hint="default" w:ascii="Times New Roman" w:hAnsi="Times New Roman" w:cs="Times New Roman"/>
          <w:spacing w:val="-9"/>
        </w:rPr>
        <w:t xml:space="preserve"> </w:t>
      </w:r>
      <w:r>
        <w:rPr>
          <w:rFonts w:hint="default" w:ascii="Times New Roman" w:hAnsi="Times New Roman" w:cs="Times New Roman"/>
          <w:spacing w:val="-2"/>
        </w:rPr>
        <w:t>Programming</w:t>
      </w:r>
      <w:r>
        <w:rPr>
          <w:rFonts w:hint="default" w:ascii="Times New Roman" w:hAnsi="Times New Roman" w:cs="Times New Roman"/>
          <w:spacing w:val="-7"/>
        </w:rPr>
        <w:t xml:space="preserve"> </w:t>
      </w:r>
      <w:r>
        <w:rPr>
          <w:rFonts w:hint="default" w:ascii="Times New Roman" w:hAnsi="Times New Roman" w:cs="Times New Roman"/>
          <w:spacing w:val="-2"/>
        </w:rPr>
        <w:t>Fundamentals</w:t>
      </w:r>
      <w:r>
        <w:rPr>
          <w:rFonts w:hint="default" w:ascii="Times New Roman" w:hAnsi="Times New Roman" w:cs="Times New Roman"/>
          <w:spacing w:val="-8"/>
        </w:rPr>
        <w:t xml:space="preserve"> </w:t>
      </w:r>
      <w:r>
        <w:rPr>
          <w:rFonts w:hint="default" w:ascii="Times New Roman" w:hAnsi="Times New Roman" w:cs="Times New Roman"/>
          <w:spacing w:val="-2"/>
        </w:rPr>
        <w:t>(Python)</w:t>
      </w:r>
    </w:p>
    <w:p w14:paraId="0DFEA222">
      <w:pPr>
        <w:spacing w:before="220"/>
        <w:ind w:left="23" w:right="0" w:firstLine="0"/>
        <w:jc w:val="left"/>
        <w:rPr>
          <w:rFonts w:hint="default" w:ascii="Times New Roman" w:hAnsi="Times New Roman" w:cs="Times New Roman"/>
          <w:b/>
          <w:sz w:val="24"/>
        </w:rPr>
      </w:pPr>
      <w:r>
        <w:rPr>
          <w:rFonts w:hint="default" w:ascii="Times New Roman" w:hAnsi="Times New Roman" w:cs="Times New Roman"/>
          <w:b/>
          <w:spacing w:val="-2"/>
          <w:sz w:val="24"/>
        </w:rPr>
        <w:t>Topic</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Overview</w:t>
      </w:r>
    </w:p>
    <w:p w14:paraId="680AE89E">
      <w:pPr>
        <w:pStyle w:val="6"/>
        <w:spacing w:before="204" w:line="278" w:lineRule="auto"/>
        <w:ind w:left="23" w:right="22"/>
        <w:jc w:val="both"/>
        <w:rPr>
          <w:rFonts w:hint="default" w:ascii="Times New Roman" w:hAnsi="Times New Roman" w:cs="Times New Roman"/>
        </w:rPr>
      </w:pPr>
      <w:r>
        <w:rPr>
          <w:rFonts w:hint="default" w:ascii="Times New Roman" w:hAnsi="Times New Roman" w:cs="Times New Roman"/>
        </w:rPr>
        <w:t>Python</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7"/>
        </w:rPr>
        <w:t xml:space="preserve"> </w:t>
      </w:r>
      <w:r>
        <w:rPr>
          <w:rFonts w:hint="default" w:ascii="Times New Roman" w:hAnsi="Times New Roman" w:cs="Times New Roman"/>
        </w:rPr>
        <w:t>beginner-friendly</w:t>
      </w:r>
      <w:r>
        <w:rPr>
          <w:rFonts w:hint="default" w:ascii="Times New Roman" w:hAnsi="Times New Roman" w:cs="Times New Roman"/>
          <w:spacing w:val="-5"/>
        </w:rPr>
        <w:t xml:space="preserve"> </w:t>
      </w:r>
      <w:r>
        <w:rPr>
          <w:rFonts w:hint="default" w:ascii="Times New Roman" w:hAnsi="Times New Roman" w:cs="Times New Roman"/>
        </w:rPr>
        <w:t>programming</w:t>
      </w:r>
      <w:r>
        <w:rPr>
          <w:rFonts w:hint="default" w:ascii="Times New Roman" w:hAnsi="Times New Roman" w:cs="Times New Roman"/>
          <w:spacing w:val="-5"/>
        </w:rPr>
        <w:t xml:space="preserve"> </w:t>
      </w:r>
      <w:r>
        <w:rPr>
          <w:rFonts w:hint="default" w:ascii="Times New Roman" w:hAnsi="Times New Roman" w:cs="Times New Roman"/>
        </w:rPr>
        <w:t>language</w:t>
      </w:r>
      <w:r>
        <w:rPr>
          <w:rFonts w:hint="default" w:ascii="Times New Roman" w:hAnsi="Times New Roman" w:cs="Times New Roman"/>
          <w:spacing w:val="-7"/>
        </w:rPr>
        <w:t xml:space="preserve"> </w:t>
      </w:r>
      <w:r>
        <w:rPr>
          <w:rFonts w:hint="default" w:ascii="Times New Roman" w:hAnsi="Times New Roman" w:cs="Times New Roman"/>
        </w:rPr>
        <w:t>widely</w:t>
      </w:r>
      <w:r>
        <w:rPr>
          <w:rFonts w:hint="default" w:ascii="Times New Roman" w:hAnsi="Times New Roman" w:cs="Times New Roman"/>
          <w:spacing w:val="-5"/>
        </w:rPr>
        <w:t xml:space="preserve"> </w:t>
      </w:r>
      <w:r>
        <w:rPr>
          <w:rFonts w:hint="default" w:ascii="Times New Roman" w:hAnsi="Times New Roman" w:cs="Times New Roman"/>
        </w:rPr>
        <w:t>used</w:t>
      </w:r>
      <w:r>
        <w:rPr>
          <w:rFonts w:hint="default" w:ascii="Times New Roman" w:hAnsi="Times New Roman" w:cs="Times New Roman"/>
          <w:spacing w:val="-6"/>
        </w:rPr>
        <w:t xml:space="preserve"> </w:t>
      </w:r>
      <w:r>
        <w:rPr>
          <w:rFonts w:hint="default" w:ascii="Times New Roman" w:hAnsi="Times New Roman" w:cs="Times New Roman"/>
        </w:rPr>
        <w:t>in</w:t>
      </w:r>
      <w:r>
        <w:rPr>
          <w:rFonts w:hint="default" w:ascii="Times New Roman" w:hAnsi="Times New Roman" w:cs="Times New Roman"/>
          <w:spacing w:val="-5"/>
        </w:rPr>
        <w:t xml:space="preserve"> </w:t>
      </w:r>
      <w:r>
        <w:rPr>
          <w:rFonts w:hint="default" w:ascii="Times New Roman" w:hAnsi="Times New Roman" w:cs="Times New Roman"/>
        </w:rPr>
        <w:t>education.</w:t>
      </w:r>
      <w:r>
        <w:rPr>
          <w:rFonts w:hint="default" w:ascii="Times New Roman" w:hAnsi="Times New Roman" w:cs="Times New Roman"/>
          <w:spacing w:val="-6"/>
        </w:rPr>
        <w:t xml:space="preserve"> </w:t>
      </w:r>
      <w:r>
        <w:rPr>
          <w:rFonts w:hint="default" w:ascii="Times New Roman" w:hAnsi="Times New Roman" w:cs="Times New Roman"/>
        </w:rPr>
        <w:t>Students</w:t>
      </w:r>
      <w:r>
        <w:rPr>
          <w:rFonts w:hint="default" w:ascii="Times New Roman" w:hAnsi="Times New Roman" w:cs="Times New Roman"/>
          <w:spacing w:val="-6"/>
        </w:rPr>
        <w:t xml:space="preserve"> </w:t>
      </w:r>
      <w:r>
        <w:rPr>
          <w:rFonts w:hint="default" w:ascii="Times New Roman" w:hAnsi="Times New Roman" w:cs="Times New Roman"/>
        </w:rPr>
        <w:t>often struggle</w:t>
      </w:r>
      <w:r>
        <w:rPr>
          <w:rFonts w:hint="default" w:ascii="Times New Roman" w:hAnsi="Times New Roman" w:cs="Times New Roman"/>
          <w:spacing w:val="-15"/>
        </w:rPr>
        <w:t xml:space="preserve"> </w:t>
      </w:r>
      <w:r>
        <w:rPr>
          <w:rFonts w:hint="default" w:ascii="Times New Roman" w:hAnsi="Times New Roman" w:cs="Times New Roman"/>
        </w:rPr>
        <w:t>with</w:t>
      </w:r>
      <w:r>
        <w:rPr>
          <w:rFonts w:hint="default" w:ascii="Times New Roman" w:hAnsi="Times New Roman" w:cs="Times New Roman"/>
          <w:spacing w:val="-15"/>
        </w:rPr>
        <w:t xml:space="preserve"> </w:t>
      </w:r>
      <w:r>
        <w:rPr>
          <w:rFonts w:hint="default" w:ascii="Times New Roman" w:hAnsi="Times New Roman" w:cs="Times New Roman"/>
        </w:rPr>
        <w:t>understanding</w:t>
      </w:r>
      <w:r>
        <w:rPr>
          <w:rFonts w:hint="default" w:ascii="Times New Roman" w:hAnsi="Times New Roman" w:cs="Times New Roman"/>
          <w:spacing w:val="-15"/>
        </w:rPr>
        <w:t xml:space="preserve"> </w:t>
      </w:r>
      <w:r>
        <w:rPr>
          <w:rFonts w:hint="default" w:ascii="Times New Roman" w:hAnsi="Times New Roman" w:cs="Times New Roman"/>
        </w:rPr>
        <w:t>syntax,</w:t>
      </w:r>
      <w:r>
        <w:rPr>
          <w:rFonts w:hint="default" w:ascii="Times New Roman" w:hAnsi="Times New Roman" w:cs="Times New Roman"/>
          <w:spacing w:val="-15"/>
        </w:rPr>
        <w:t xml:space="preserve"> </w:t>
      </w:r>
      <w:r>
        <w:rPr>
          <w:rFonts w:hint="default" w:ascii="Times New Roman" w:hAnsi="Times New Roman" w:cs="Times New Roman"/>
        </w:rPr>
        <w:t>logic</w:t>
      </w:r>
      <w:r>
        <w:rPr>
          <w:rFonts w:hint="default" w:ascii="Times New Roman" w:hAnsi="Times New Roman" w:cs="Times New Roman"/>
          <w:spacing w:val="-15"/>
        </w:rPr>
        <w:t xml:space="preserve"> </w:t>
      </w:r>
      <w:r>
        <w:rPr>
          <w:rFonts w:hint="default" w:ascii="Times New Roman" w:hAnsi="Times New Roman" w:cs="Times New Roman"/>
        </w:rPr>
        <w:t>flow,</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real-world</w:t>
      </w:r>
      <w:r>
        <w:rPr>
          <w:rFonts w:hint="default" w:ascii="Times New Roman" w:hAnsi="Times New Roman" w:cs="Times New Roman"/>
          <w:spacing w:val="-15"/>
        </w:rPr>
        <w:t xml:space="preserve"> </w:t>
      </w:r>
      <w:r>
        <w:rPr>
          <w:rFonts w:hint="default" w:ascii="Times New Roman" w:hAnsi="Times New Roman" w:cs="Times New Roman"/>
        </w:rPr>
        <w:t>applications.</w:t>
      </w:r>
      <w:r>
        <w:rPr>
          <w:rFonts w:hint="default" w:ascii="Times New Roman" w:hAnsi="Times New Roman" w:cs="Times New Roman"/>
          <w:spacing w:val="-15"/>
        </w:rPr>
        <w:t xml:space="preserve"> </w:t>
      </w: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task</w:t>
      </w:r>
      <w:r>
        <w:rPr>
          <w:rFonts w:hint="default" w:ascii="Times New Roman" w:hAnsi="Times New Roman" w:cs="Times New Roman"/>
          <w:spacing w:val="-15"/>
        </w:rPr>
        <w:t xml:space="preserve"> </w:t>
      </w:r>
      <w:r>
        <w:rPr>
          <w:rFonts w:hint="default" w:ascii="Times New Roman" w:hAnsi="Times New Roman" w:cs="Times New Roman"/>
        </w:rPr>
        <w:t>evaluates how prompt structuring improves</w:t>
      </w:r>
      <w:r>
        <w:rPr>
          <w:rFonts w:hint="default" w:ascii="Times New Roman" w:hAnsi="Times New Roman" w:cs="Times New Roman"/>
          <w:spacing w:val="-2"/>
        </w:rPr>
        <w:t xml:space="preserve"> </w:t>
      </w:r>
      <w:r>
        <w:rPr>
          <w:rFonts w:hint="default" w:ascii="Times New Roman" w:hAnsi="Times New Roman" w:cs="Times New Roman"/>
        </w:rPr>
        <w:t>AI responses in programming education.</w:t>
      </w:r>
    </w:p>
    <w:p w14:paraId="0E4769B1">
      <w:pPr>
        <w:pStyle w:val="8"/>
        <w:numPr>
          <w:ilvl w:val="0"/>
          <w:numId w:val="2"/>
        </w:numPr>
        <w:tabs>
          <w:tab w:val="left" w:pos="263"/>
        </w:tabs>
        <w:spacing w:before="158" w:after="0" w:line="240" w:lineRule="auto"/>
        <w:ind w:left="263" w:right="0" w:hanging="240"/>
        <w:jc w:val="both"/>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8"/>
          <w:sz w:val="24"/>
        </w:rPr>
        <w:t xml:space="preserve"> </w:t>
      </w:r>
      <w:r>
        <w:rPr>
          <w:rFonts w:hint="default" w:ascii="Times New Roman" w:hAnsi="Times New Roman" w:cs="Times New Roman"/>
          <w:b/>
          <w:sz w:val="24"/>
        </w:rPr>
        <w:t>Prompt</w:t>
      </w:r>
      <w:r>
        <w:rPr>
          <w:rFonts w:hint="default" w:ascii="Times New Roman" w:hAnsi="Times New Roman" w:cs="Times New Roman"/>
          <w:b/>
          <w:spacing w:val="-13"/>
          <w:sz w:val="24"/>
        </w:rPr>
        <w:t xml:space="preserve"> </w:t>
      </w:r>
      <w:r>
        <w:rPr>
          <w:rFonts w:hint="default" w:ascii="Times New Roman" w:hAnsi="Times New Roman" w:cs="Times New Roman"/>
          <w:b/>
          <w:sz w:val="24"/>
        </w:rPr>
        <w:t>Testing</w:t>
      </w:r>
      <w:r>
        <w:rPr>
          <w:rFonts w:hint="default" w:ascii="Times New Roman" w:hAnsi="Times New Roman" w:cs="Times New Roman"/>
          <w:b/>
          <w:spacing w:val="-6"/>
          <w:sz w:val="24"/>
        </w:rPr>
        <w:t xml:space="preserve"> </w:t>
      </w:r>
      <w:r>
        <w:rPr>
          <w:rFonts w:hint="default" w:ascii="Times New Roman" w:hAnsi="Times New Roman" w:cs="Times New Roman"/>
          <w:b/>
          <w:sz w:val="24"/>
        </w:rPr>
        <w:t>–</w:t>
      </w:r>
      <w:r>
        <w:rPr>
          <w:rFonts w:hint="default" w:ascii="Times New Roman" w:hAnsi="Times New Roman" w:cs="Times New Roman"/>
          <w:b/>
          <w:spacing w:val="-7"/>
          <w:sz w:val="24"/>
        </w:rPr>
        <w:t xml:space="preserve"> </w:t>
      </w:r>
      <w:r>
        <w:rPr>
          <w:rFonts w:hint="default" w:ascii="Times New Roman" w:hAnsi="Times New Roman" w:cs="Times New Roman"/>
          <w:b/>
          <w:sz w:val="24"/>
        </w:rPr>
        <w:t>Detailed</w:t>
      </w:r>
      <w:r>
        <w:rPr>
          <w:rFonts w:hint="default" w:ascii="Times New Roman" w:hAnsi="Times New Roman" w:cs="Times New Roman"/>
          <w:b/>
          <w:spacing w:val="-6"/>
          <w:sz w:val="24"/>
        </w:rPr>
        <w:t xml:space="preserve"> </w:t>
      </w:r>
      <w:r>
        <w:rPr>
          <w:rFonts w:hint="default" w:ascii="Times New Roman" w:hAnsi="Times New Roman" w:cs="Times New Roman"/>
          <w:b/>
          <w:spacing w:val="-2"/>
          <w:sz w:val="24"/>
        </w:rPr>
        <w:t>Explanation</w:t>
      </w:r>
    </w:p>
    <w:p w14:paraId="5CF68809">
      <w:pPr>
        <w:pStyle w:val="6"/>
        <w:spacing w:before="205"/>
        <w:ind w:left="23"/>
        <w:rPr>
          <w:rFonts w:hint="default" w:ascii="Times New Roman" w:hAnsi="Times New Roman" w:cs="Times New Roman"/>
        </w:rPr>
      </w:pPr>
      <w:r>
        <w:rPr>
          <w:rFonts w:hint="default" w:ascii="Times New Roman" w:hAnsi="Times New Roman" w:cs="Times New Roman"/>
        </w:rPr>
        <w:t>Baseline</w:t>
      </w:r>
      <w:r>
        <w:rPr>
          <w:rFonts w:hint="default" w:ascii="Times New Roman" w:hAnsi="Times New Roman" w:cs="Times New Roman"/>
          <w:spacing w:val="-2"/>
        </w:rPr>
        <w:t xml:space="preserve"> </w:t>
      </w:r>
      <w:r>
        <w:rPr>
          <w:rFonts w:hint="default" w:ascii="Times New Roman" w:hAnsi="Times New Roman" w:cs="Times New Roman"/>
        </w:rPr>
        <w:t>prompts</w:t>
      </w:r>
      <w:r>
        <w:rPr>
          <w:rFonts w:hint="default" w:ascii="Times New Roman" w:hAnsi="Times New Roman" w:cs="Times New Roman"/>
          <w:spacing w:val="-2"/>
        </w:rPr>
        <w:t xml:space="preserve"> </w:t>
      </w:r>
      <w:r>
        <w:rPr>
          <w:rFonts w:hint="default" w:ascii="Times New Roman" w:hAnsi="Times New Roman" w:cs="Times New Roman"/>
        </w:rPr>
        <w:t>were</w:t>
      </w:r>
      <w:r>
        <w:rPr>
          <w:rFonts w:hint="default" w:ascii="Times New Roman" w:hAnsi="Times New Roman" w:cs="Times New Roman"/>
          <w:spacing w:val="-3"/>
        </w:rPr>
        <w:t xml:space="preserve"> </w:t>
      </w:r>
      <w:r>
        <w:rPr>
          <w:rFonts w:hint="default" w:ascii="Times New Roman" w:hAnsi="Times New Roman" w:cs="Times New Roman"/>
        </w:rPr>
        <w:t>vague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resulted</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1"/>
        </w:rPr>
        <w:t xml:space="preserve"> </w:t>
      </w:r>
      <w:r>
        <w:rPr>
          <w:rFonts w:hint="default" w:ascii="Times New Roman" w:hAnsi="Times New Roman" w:cs="Times New Roman"/>
        </w:rPr>
        <w:t>partial</w:t>
      </w:r>
      <w:r>
        <w:rPr>
          <w:rFonts w:hint="default" w:ascii="Times New Roman" w:hAnsi="Times New Roman" w:cs="Times New Roman"/>
          <w:spacing w:val="-1"/>
        </w:rPr>
        <w:t xml:space="preserve"> </w:t>
      </w:r>
      <w:r>
        <w:rPr>
          <w:rFonts w:hint="default" w:ascii="Times New Roman" w:hAnsi="Times New Roman" w:cs="Times New Roman"/>
        </w:rPr>
        <w:t>explanations</w:t>
      </w:r>
      <w:r>
        <w:rPr>
          <w:rFonts w:hint="default" w:ascii="Times New Roman" w:hAnsi="Times New Roman" w:cs="Times New Roman"/>
          <w:spacing w:val="-2"/>
        </w:rPr>
        <w:t xml:space="preserve"> </w:t>
      </w:r>
      <w:r>
        <w:rPr>
          <w:rFonts w:hint="default" w:ascii="Times New Roman" w:hAnsi="Times New Roman" w:cs="Times New Roman"/>
        </w:rPr>
        <w:t>without</w:t>
      </w:r>
      <w:r>
        <w:rPr>
          <w:rFonts w:hint="default" w:ascii="Times New Roman" w:hAnsi="Times New Roman" w:cs="Times New Roman"/>
          <w:spacing w:val="-1"/>
        </w:rPr>
        <w:t xml:space="preserve"> </w:t>
      </w:r>
      <w:r>
        <w:rPr>
          <w:rFonts w:hint="default" w:ascii="Times New Roman" w:hAnsi="Times New Roman" w:cs="Times New Roman"/>
        </w:rPr>
        <w:t>code</w:t>
      </w:r>
      <w:r>
        <w:rPr>
          <w:rFonts w:hint="default" w:ascii="Times New Roman" w:hAnsi="Times New Roman" w:cs="Times New Roman"/>
          <w:spacing w:val="-2"/>
        </w:rPr>
        <w:t xml:space="preserve"> </w:t>
      </w:r>
      <w:r>
        <w:rPr>
          <w:rFonts w:hint="default" w:ascii="Times New Roman" w:hAnsi="Times New Roman" w:cs="Times New Roman"/>
        </w:rPr>
        <w:t>or</w:t>
      </w:r>
      <w:r>
        <w:rPr>
          <w:rFonts w:hint="default" w:ascii="Times New Roman" w:hAnsi="Times New Roman" w:cs="Times New Roman"/>
          <w:spacing w:val="-1"/>
        </w:rPr>
        <w:t xml:space="preserve"> </w:t>
      </w:r>
      <w:r>
        <w:rPr>
          <w:rFonts w:hint="default" w:ascii="Times New Roman" w:hAnsi="Times New Roman" w:cs="Times New Roman"/>
        </w:rPr>
        <w:t>use</w:t>
      </w:r>
      <w:r>
        <w:rPr>
          <w:rFonts w:hint="default" w:ascii="Times New Roman" w:hAnsi="Times New Roman" w:cs="Times New Roman"/>
          <w:spacing w:val="-2"/>
        </w:rPr>
        <w:t xml:space="preserve"> cases.</w:t>
      </w:r>
    </w:p>
    <w:p w14:paraId="38AD0259">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11"/>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9"/>
          <w:sz w:val="24"/>
        </w:rPr>
        <w:t xml:space="preserve"> </w:t>
      </w:r>
      <w:r>
        <w:rPr>
          <w:rFonts w:hint="default" w:ascii="Times New Roman" w:hAnsi="Times New Roman" w:cs="Times New Roman"/>
          <w:b/>
          <w:spacing w:val="-2"/>
          <w:sz w:val="24"/>
        </w:rPr>
        <w:t>(Python)</w:t>
      </w:r>
    </w:p>
    <w:p w14:paraId="1F93DFF4">
      <w:pPr>
        <w:pStyle w:val="6"/>
        <w:spacing w:before="4"/>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402"/>
        <w:gridCol w:w="2092"/>
      </w:tblGrid>
      <w:tr w14:paraId="3B544C2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65A30F06">
            <w:pPr>
              <w:pStyle w:val="9"/>
              <w:spacing w:before="26"/>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402" w:type="dxa"/>
          </w:tcPr>
          <w:p w14:paraId="365FEF67">
            <w:pPr>
              <w:pStyle w:val="9"/>
              <w:spacing w:before="26"/>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2092" w:type="dxa"/>
          </w:tcPr>
          <w:p w14:paraId="5CD1E3A1">
            <w:pPr>
              <w:pStyle w:val="9"/>
              <w:spacing w:before="26"/>
              <w:ind w:left="30"/>
              <w:rPr>
                <w:rFonts w:hint="default" w:ascii="Times New Roman" w:hAnsi="Times New Roman" w:cs="Times New Roman"/>
                <w:sz w:val="24"/>
              </w:rPr>
            </w:pPr>
            <w:r>
              <w:rPr>
                <w:rFonts w:hint="default" w:ascii="Times New Roman" w:hAnsi="Times New Roman" w:cs="Times New Roman"/>
                <w:sz w:val="24"/>
              </w:rPr>
              <w:t>AI</w:t>
            </w:r>
            <w:r>
              <w:rPr>
                <w:rFonts w:hint="default" w:ascii="Times New Roman" w:hAnsi="Times New Roman" w:cs="Times New Roman"/>
                <w:spacing w:val="-3"/>
                <w:sz w:val="24"/>
              </w:rPr>
              <w:t xml:space="preserve"> </w:t>
            </w:r>
            <w:r>
              <w:rPr>
                <w:rFonts w:hint="default" w:ascii="Times New Roman" w:hAnsi="Times New Roman" w:cs="Times New Roman"/>
                <w:sz w:val="24"/>
              </w:rPr>
              <w:t xml:space="preserve">Response </w:t>
            </w:r>
            <w:r>
              <w:rPr>
                <w:rFonts w:hint="default" w:ascii="Times New Roman" w:hAnsi="Times New Roman" w:cs="Times New Roman"/>
                <w:spacing w:val="-2"/>
                <w:sz w:val="24"/>
              </w:rPr>
              <w:t>Quality</w:t>
            </w:r>
          </w:p>
        </w:tc>
      </w:tr>
      <w:tr w14:paraId="2C7B152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4D23FCEF">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2402" w:type="dxa"/>
          </w:tcPr>
          <w:p w14:paraId="5DF12EA4">
            <w:pPr>
              <w:pStyle w:val="9"/>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w:t>
            </w:r>
            <w:r>
              <w:rPr>
                <w:rFonts w:hint="default" w:ascii="Times New Roman" w:hAnsi="Times New Roman" w:cs="Times New Roman"/>
                <w:sz w:val="24"/>
              </w:rPr>
              <w:t>a</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loop?</w:t>
            </w:r>
          </w:p>
        </w:tc>
        <w:tc>
          <w:tcPr>
            <w:tcW w:w="2092" w:type="dxa"/>
          </w:tcPr>
          <w:p w14:paraId="31471AD1">
            <w:pPr>
              <w:pStyle w:val="9"/>
              <w:ind w:left="30"/>
              <w:rPr>
                <w:rFonts w:hint="default" w:ascii="Times New Roman" w:hAnsi="Times New Roman" w:cs="Times New Roman"/>
                <w:sz w:val="24"/>
              </w:rPr>
            </w:pP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only</w:t>
            </w:r>
          </w:p>
        </w:tc>
      </w:tr>
      <w:tr w14:paraId="1EF31C3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3" w:hRule="atLeast"/>
        </w:trPr>
        <w:tc>
          <w:tcPr>
            <w:tcW w:w="372" w:type="dxa"/>
          </w:tcPr>
          <w:p w14:paraId="3D77CC69">
            <w:pPr>
              <w:pStyle w:val="9"/>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2402" w:type="dxa"/>
          </w:tcPr>
          <w:p w14:paraId="48BEE5D3">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list</w:t>
            </w:r>
          </w:p>
        </w:tc>
        <w:tc>
          <w:tcPr>
            <w:tcW w:w="2092" w:type="dxa"/>
          </w:tcPr>
          <w:p w14:paraId="0C436FE4">
            <w:pPr>
              <w:pStyle w:val="9"/>
              <w:ind w:left="30"/>
              <w:rPr>
                <w:rFonts w:hint="default" w:ascii="Times New Roman" w:hAnsi="Times New Roman" w:cs="Times New Roman"/>
                <w:sz w:val="24"/>
              </w:rPr>
            </w:pPr>
            <w:r>
              <w:rPr>
                <w:rFonts w:hint="default" w:ascii="Times New Roman" w:hAnsi="Times New Roman" w:cs="Times New Roman"/>
                <w:sz w:val="24"/>
              </w:rPr>
              <w:t xml:space="preserve">No </w:t>
            </w:r>
            <w:r>
              <w:rPr>
                <w:rFonts w:hint="default" w:ascii="Times New Roman" w:hAnsi="Times New Roman" w:cs="Times New Roman"/>
                <w:spacing w:val="-2"/>
                <w:sz w:val="24"/>
              </w:rPr>
              <w:t>syntax</w:t>
            </w:r>
          </w:p>
        </w:tc>
      </w:tr>
    </w:tbl>
    <w:p w14:paraId="1976D34F">
      <w:pPr>
        <w:pStyle w:val="9"/>
        <w:spacing w:after="0"/>
        <w:rPr>
          <w:rFonts w:hint="default" w:ascii="Times New Roman" w:hAnsi="Times New Roman" w:cs="Times New Roman"/>
          <w:sz w:val="24"/>
        </w:rPr>
        <w:sectPr>
          <w:type w:val="continuous"/>
          <w:pgSz w:w="11910" w:h="16840"/>
          <w:pgMar w:top="1440" w:right="1417" w:bottom="1731" w:left="1417" w:header="720" w:footer="720" w:gutter="0"/>
          <w:cols w:space="720" w:num="1"/>
        </w:sect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402"/>
        <w:gridCol w:w="2092"/>
      </w:tblGrid>
      <w:tr w14:paraId="169A696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184B00C1">
            <w:pPr>
              <w:pStyle w:val="9"/>
              <w:spacing w:before="24"/>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402" w:type="dxa"/>
          </w:tcPr>
          <w:p w14:paraId="467F65DA">
            <w:pPr>
              <w:pStyle w:val="9"/>
              <w:spacing w:before="24"/>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2092" w:type="dxa"/>
          </w:tcPr>
          <w:p w14:paraId="60A72273">
            <w:pPr>
              <w:pStyle w:val="9"/>
              <w:spacing w:before="24"/>
              <w:ind w:left="30"/>
              <w:rPr>
                <w:rFonts w:hint="default" w:ascii="Times New Roman" w:hAnsi="Times New Roman" w:cs="Times New Roman"/>
                <w:sz w:val="24"/>
              </w:rPr>
            </w:pPr>
            <w:r>
              <w:rPr>
                <w:rFonts w:hint="default" w:ascii="Times New Roman" w:hAnsi="Times New Roman" w:cs="Times New Roman"/>
                <w:sz w:val="24"/>
              </w:rPr>
              <w:t>AI</w:t>
            </w:r>
            <w:r>
              <w:rPr>
                <w:rFonts w:hint="default" w:ascii="Times New Roman" w:hAnsi="Times New Roman" w:cs="Times New Roman"/>
                <w:spacing w:val="-3"/>
                <w:sz w:val="24"/>
              </w:rPr>
              <w:t xml:space="preserve"> </w:t>
            </w:r>
            <w:r>
              <w:rPr>
                <w:rFonts w:hint="default" w:ascii="Times New Roman" w:hAnsi="Times New Roman" w:cs="Times New Roman"/>
                <w:sz w:val="24"/>
              </w:rPr>
              <w:t xml:space="preserve">Response </w:t>
            </w:r>
            <w:r>
              <w:rPr>
                <w:rFonts w:hint="default" w:ascii="Times New Roman" w:hAnsi="Times New Roman" w:cs="Times New Roman"/>
                <w:spacing w:val="-2"/>
                <w:sz w:val="24"/>
              </w:rPr>
              <w:t>Quality</w:t>
            </w:r>
          </w:p>
        </w:tc>
      </w:tr>
      <w:tr w14:paraId="62C074A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6AABB8B3">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2402" w:type="dxa"/>
          </w:tcPr>
          <w:p w14:paraId="7A59C1D3">
            <w:pPr>
              <w:pStyle w:val="9"/>
              <w:spacing w:before="22"/>
              <w:rPr>
                <w:rFonts w:hint="default" w:ascii="Times New Roman" w:hAnsi="Times New Roman" w:cs="Times New Roman"/>
                <w:sz w:val="24"/>
              </w:rPr>
            </w:pPr>
            <w:r>
              <w:rPr>
                <w:rFonts w:hint="default" w:ascii="Times New Roman" w:hAnsi="Times New Roman" w:cs="Times New Roman"/>
                <w:sz w:val="24"/>
              </w:rPr>
              <w:t>How</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1"/>
                <w:sz w:val="24"/>
              </w:rPr>
              <w:t xml:space="preserve"> </w:t>
            </w:r>
            <w:r>
              <w:rPr>
                <w:rFonts w:hint="default" w:ascii="Times New Roman" w:hAnsi="Times New Roman" w:cs="Times New Roman"/>
                <w:sz w:val="24"/>
              </w:rPr>
              <w:t>use</w:t>
            </w:r>
            <w:r>
              <w:rPr>
                <w:rFonts w:hint="default" w:ascii="Times New Roman" w:hAnsi="Times New Roman" w:cs="Times New Roman"/>
                <w:spacing w:val="-2"/>
                <w:sz w:val="24"/>
              </w:rPr>
              <w:t xml:space="preserve"> </w:t>
            </w:r>
            <w:r>
              <w:rPr>
                <w:rFonts w:hint="default" w:ascii="Times New Roman" w:hAnsi="Times New Roman" w:cs="Times New Roman"/>
                <w:spacing w:val="-5"/>
                <w:sz w:val="24"/>
              </w:rPr>
              <w:t>if</w:t>
            </w:r>
          </w:p>
        </w:tc>
        <w:tc>
          <w:tcPr>
            <w:tcW w:w="2092" w:type="dxa"/>
          </w:tcPr>
          <w:p w14:paraId="59882D72">
            <w:pPr>
              <w:pStyle w:val="9"/>
              <w:spacing w:before="22"/>
              <w:ind w:left="30"/>
              <w:rPr>
                <w:rFonts w:hint="default" w:ascii="Times New Roman" w:hAnsi="Times New Roman" w:cs="Times New Roman"/>
                <w:sz w:val="24"/>
              </w:rPr>
            </w:pPr>
            <w:r>
              <w:rPr>
                <w:rFonts w:hint="default" w:ascii="Times New Roman" w:hAnsi="Times New Roman" w:cs="Times New Roman"/>
                <w:sz w:val="24"/>
              </w:rPr>
              <w:t>Missing</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example</w:t>
            </w:r>
          </w:p>
        </w:tc>
      </w:tr>
      <w:tr w14:paraId="2687F88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18AAA4FE">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2402" w:type="dxa"/>
          </w:tcPr>
          <w:p w14:paraId="46F0C45E">
            <w:pPr>
              <w:pStyle w:val="9"/>
              <w:spacing w:before="22"/>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function</w:t>
            </w:r>
          </w:p>
        </w:tc>
        <w:tc>
          <w:tcPr>
            <w:tcW w:w="2092" w:type="dxa"/>
          </w:tcPr>
          <w:p w14:paraId="63CBC87E">
            <w:pPr>
              <w:pStyle w:val="9"/>
              <w:spacing w:before="22"/>
              <w:ind w:left="30"/>
              <w:rPr>
                <w:rFonts w:hint="default" w:ascii="Times New Roman" w:hAnsi="Times New Roman" w:cs="Times New Roman"/>
                <w:sz w:val="24"/>
              </w:rPr>
            </w:pPr>
            <w:r>
              <w:rPr>
                <w:rFonts w:hint="default" w:ascii="Times New Roman" w:hAnsi="Times New Roman" w:cs="Times New Roman"/>
                <w:spacing w:val="-5"/>
                <w:sz w:val="24"/>
              </w:rPr>
              <w:t>Very</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brief</w:t>
            </w:r>
          </w:p>
        </w:tc>
      </w:tr>
      <w:tr w14:paraId="7C37D30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147B2E85">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2402" w:type="dxa"/>
          </w:tcPr>
          <w:p w14:paraId="0DAF3524">
            <w:pPr>
              <w:pStyle w:val="9"/>
              <w:rPr>
                <w:rFonts w:hint="default" w:ascii="Times New Roman" w:hAnsi="Times New Roman" w:cs="Times New Roman"/>
                <w:sz w:val="24"/>
              </w:rPr>
            </w:pPr>
            <w:r>
              <w:rPr>
                <w:rFonts w:hint="default" w:ascii="Times New Roman" w:hAnsi="Times New Roman" w:cs="Times New Roman"/>
                <w:sz w:val="24"/>
              </w:rPr>
              <w:t>Difference</w:t>
            </w:r>
            <w:r>
              <w:rPr>
                <w:rFonts w:hint="default" w:ascii="Times New Roman" w:hAnsi="Times New Roman" w:cs="Times New Roman"/>
                <w:spacing w:val="-6"/>
                <w:sz w:val="24"/>
              </w:rPr>
              <w:t xml:space="preserve"> </w:t>
            </w:r>
            <w:r>
              <w:rPr>
                <w:rFonts w:hint="default" w:ascii="Times New Roman" w:hAnsi="Times New Roman" w:cs="Times New Roman"/>
                <w:sz w:val="24"/>
              </w:rPr>
              <w:t>list</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2"/>
                <w:sz w:val="24"/>
              </w:rPr>
              <w:t xml:space="preserve"> tuple</w:t>
            </w:r>
          </w:p>
        </w:tc>
        <w:tc>
          <w:tcPr>
            <w:tcW w:w="2092" w:type="dxa"/>
          </w:tcPr>
          <w:p w14:paraId="2FE83578">
            <w:pPr>
              <w:pStyle w:val="9"/>
              <w:ind w:left="30"/>
              <w:rPr>
                <w:rFonts w:hint="default" w:ascii="Times New Roman" w:hAnsi="Times New Roman" w:cs="Times New Roman"/>
                <w:sz w:val="24"/>
              </w:rPr>
            </w:pPr>
            <w:r>
              <w:rPr>
                <w:rFonts w:hint="default" w:ascii="Times New Roman" w:hAnsi="Times New Roman" w:cs="Times New Roman"/>
                <w:spacing w:val="-2"/>
                <w:sz w:val="24"/>
              </w:rPr>
              <w:t>Partial</w:t>
            </w:r>
          </w:p>
        </w:tc>
      </w:tr>
    </w:tbl>
    <w:p w14:paraId="2AF855CD">
      <w:pPr>
        <w:pStyle w:val="6"/>
        <w:spacing w:before="224"/>
        <w:rPr>
          <w:rFonts w:hint="default" w:ascii="Times New Roman" w:hAnsi="Times New Roman" w:cs="Times New Roman"/>
          <w:b/>
        </w:rPr>
      </w:pPr>
    </w:p>
    <w:p w14:paraId="64A4EEB4">
      <w:pPr>
        <w:pStyle w:val="8"/>
        <w:numPr>
          <w:ilvl w:val="0"/>
          <w:numId w:val="2"/>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Prompt</w:t>
      </w:r>
      <w:r>
        <w:rPr>
          <w:rFonts w:hint="default" w:ascii="Times New Roman" w:hAnsi="Times New Roman" w:cs="Times New Roman"/>
          <w:b/>
          <w:spacing w:val="-4"/>
          <w:sz w:val="24"/>
        </w:rPr>
        <w:t xml:space="preserve"> </w:t>
      </w:r>
      <w:r>
        <w:rPr>
          <w:rFonts w:hint="default" w:ascii="Times New Roman" w:hAnsi="Times New Roman" w:cs="Times New Roman"/>
          <w:b/>
          <w:sz w:val="24"/>
        </w:rPr>
        <w:t>Refinement</w:t>
      </w:r>
      <w:r>
        <w:rPr>
          <w:rFonts w:hint="default" w:ascii="Times New Roman" w:hAnsi="Times New Roman" w:cs="Times New Roman"/>
          <w:b/>
          <w:spacing w:val="-4"/>
          <w:sz w:val="24"/>
        </w:rPr>
        <w:t xml:space="preserve"> </w:t>
      </w:r>
      <w:r>
        <w:rPr>
          <w:rFonts w:hint="default" w:ascii="Times New Roman" w:hAnsi="Times New Roman" w:cs="Times New Roman"/>
          <w:b/>
          <w:sz w:val="24"/>
        </w:rPr>
        <w:t>–</w:t>
      </w:r>
      <w:r>
        <w:rPr>
          <w:rFonts w:hint="default" w:ascii="Times New Roman" w:hAnsi="Times New Roman" w:cs="Times New Roman"/>
          <w:b/>
          <w:spacing w:val="-3"/>
          <w:sz w:val="24"/>
        </w:rPr>
        <w:t xml:space="preserve"> </w:t>
      </w:r>
      <w:r>
        <w:rPr>
          <w:rFonts w:hint="default" w:ascii="Times New Roman" w:hAnsi="Times New Roman" w:cs="Times New Roman"/>
          <w:b/>
          <w:sz w:val="24"/>
        </w:rPr>
        <w:t>Detailed</w:t>
      </w:r>
      <w:r>
        <w:rPr>
          <w:rFonts w:hint="default" w:ascii="Times New Roman" w:hAnsi="Times New Roman" w:cs="Times New Roman"/>
          <w:b/>
          <w:spacing w:val="-3"/>
          <w:sz w:val="24"/>
        </w:rPr>
        <w:t xml:space="preserve"> </w:t>
      </w:r>
      <w:r>
        <w:rPr>
          <w:rFonts w:hint="default" w:ascii="Times New Roman" w:hAnsi="Times New Roman" w:cs="Times New Roman"/>
          <w:b/>
          <w:spacing w:val="-2"/>
          <w:sz w:val="24"/>
        </w:rPr>
        <w:t>Explanation</w:t>
      </w:r>
    </w:p>
    <w:p w14:paraId="18377CD1">
      <w:pPr>
        <w:pStyle w:val="6"/>
        <w:spacing w:before="204"/>
        <w:ind w:left="23"/>
        <w:rPr>
          <w:rFonts w:hint="default" w:ascii="Times New Roman" w:hAnsi="Times New Roman" w:cs="Times New Roman"/>
        </w:rPr>
      </w:pPr>
      <w:r>
        <w:rPr>
          <w:rFonts w:hint="default" w:ascii="Times New Roman" w:hAnsi="Times New Roman" w:cs="Times New Roman"/>
        </w:rPr>
        <w:t>Refined</w:t>
      </w:r>
      <w:r>
        <w:rPr>
          <w:rFonts w:hint="default" w:ascii="Times New Roman" w:hAnsi="Times New Roman" w:cs="Times New Roman"/>
          <w:spacing w:val="-2"/>
        </w:rPr>
        <w:t xml:space="preserve"> </w:t>
      </w:r>
      <w:r>
        <w:rPr>
          <w:rFonts w:hint="default" w:ascii="Times New Roman" w:hAnsi="Times New Roman" w:cs="Times New Roman"/>
        </w:rPr>
        <w:t>prompts</w:t>
      </w:r>
      <w:r>
        <w:rPr>
          <w:rFonts w:hint="default" w:ascii="Times New Roman" w:hAnsi="Times New Roman" w:cs="Times New Roman"/>
          <w:spacing w:val="-2"/>
        </w:rPr>
        <w:t xml:space="preserve"> </w:t>
      </w:r>
      <w:r>
        <w:rPr>
          <w:rFonts w:hint="default" w:ascii="Times New Roman" w:hAnsi="Times New Roman" w:cs="Times New Roman"/>
        </w:rPr>
        <w:t>explicitly</w:t>
      </w:r>
      <w:r>
        <w:rPr>
          <w:rFonts w:hint="default" w:ascii="Times New Roman" w:hAnsi="Times New Roman" w:cs="Times New Roman"/>
          <w:spacing w:val="-2"/>
        </w:rPr>
        <w:t xml:space="preserve"> </w:t>
      </w:r>
      <w:r>
        <w:rPr>
          <w:rFonts w:hint="default" w:ascii="Times New Roman" w:hAnsi="Times New Roman" w:cs="Times New Roman"/>
        </w:rPr>
        <w:t>requested</w:t>
      </w:r>
      <w:r>
        <w:rPr>
          <w:rFonts w:hint="default" w:ascii="Times New Roman" w:hAnsi="Times New Roman" w:cs="Times New Roman"/>
          <w:spacing w:val="-1"/>
        </w:rPr>
        <w:t xml:space="preserve"> </w:t>
      </w:r>
      <w:r>
        <w:rPr>
          <w:rFonts w:hint="default" w:ascii="Times New Roman" w:hAnsi="Times New Roman" w:cs="Times New Roman"/>
        </w:rPr>
        <w:t>syntax, examples,</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use</w:t>
      </w:r>
      <w:r>
        <w:rPr>
          <w:rFonts w:hint="default" w:ascii="Times New Roman" w:hAnsi="Times New Roman" w:cs="Times New Roman"/>
          <w:spacing w:val="-2"/>
        </w:rPr>
        <w:t xml:space="preserve"> cases.</w:t>
      </w:r>
    </w:p>
    <w:p w14:paraId="6EC0EE34">
      <w:pPr>
        <w:spacing w:before="205"/>
        <w:ind w:left="23" w:right="0" w:firstLine="0"/>
        <w:jc w:val="left"/>
        <w:rPr>
          <w:rFonts w:hint="default" w:ascii="Times New Roman" w:hAnsi="Times New Roman" w:cs="Times New Roman"/>
          <w:b/>
          <w:sz w:val="24"/>
        </w:rPr>
      </w:pPr>
      <w:r>
        <w:rPr>
          <w:rFonts w:hint="default" w:ascii="Times New Roman" w:hAnsi="Times New Roman" w:cs="Times New Roman"/>
          <w:b/>
          <w:sz w:val="24"/>
        </w:rPr>
        <w:t>Refined</w:t>
      </w:r>
      <w:r>
        <w:rPr>
          <w:rFonts w:hint="default" w:ascii="Times New Roman" w:hAnsi="Times New Roman" w:cs="Times New Roman"/>
          <w:b/>
          <w:spacing w:val="-12"/>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(Python)</w:t>
      </w:r>
    </w:p>
    <w:p w14:paraId="6C420B01">
      <w:pPr>
        <w:pStyle w:val="6"/>
        <w:spacing w:before="6" w:after="1"/>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4153"/>
        <w:gridCol w:w="1570"/>
      </w:tblGrid>
      <w:tr w14:paraId="31FC04F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66AB55CE">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4153" w:type="dxa"/>
          </w:tcPr>
          <w:p w14:paraId="004D1581">
            <w:pPr>
              <w:pStyle w:val="9"/>
              <w:spacing w:before="2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570" w:type="dxa"/>
          </w:tcPr>
          <w:p w14:paraId="5C932799">
            <w:pPr>
              <w:pStyle w:val="9"/>
              <w:spacing w:before="23"/>
              <w:ind w:left="28"/>
              <w:rPr>
                <w:rFonts w:hint="default" w:ascii="Times New Roman" w:hAnsi="Times New Roman" w:cs="Times New Roman"/>
                <w:sz w:val="24"/>
              </w:rPr>
            </w:pPr>
            <w:r>
              <w:rPr>
                <w:rFonts w:hint="default" w:ascii="Times New Roman" w:hAnsi="Times New Roman" w:cs="Times New Roman"/>
                <w:spacing w:val="-2"/>
                <w:sz w:val="24"/>
              </w:rPr>
              <w:t>Context</w:t>
            </w:r>
          </w:p>
        </w:tc>
      </w:tr>
      <w:tr w14:paraId="2BD9BD2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0DB3048E">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4153" w:type="dxa"/>
          </w:tcPr>
          <w:p w14:paraId="6ED10CDF">
            <w:pPr>
              <w:pStyle w:val="9"/>
              <w:spacing w:before="22"/>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3"/>
                <w:sz w:val="24"/>
              </w:rPr>
              <w:t xml:space="preserve"> </w:t>
            </w:r>
            <w:r>
              <w:rPr>
                <w:rFonts w:hint="default" w:ascii="Times New Roman" w:hAnsi="Times New Roman" w:cs="Times New Roman"/>
                <w:sz w:val="24"/>
              </w:rPr>
              <w:t>loop,</w:t>
            </w:r>
            <w:r>
              <w:rPr>
                <w:rFonts w:hint="default" w:ascii="Times New Roman" w:hAnsi="Times New Roman" w:cs="Times New Roman"/>
                <w:spacing w:val="-1"/>
                <w:sz w:val="24"/>
              </w:rPr>
              <w:t xml:space="preserve"> </w:t>
            </w:r>
            <w:r>
              <w:rPr>
                <w:rFonts w:hint="default" w:ascii="Times New Roman" w:hAnsi="Times New Roman" w:cs="Times New Roman"/>
                <w:sz w:val="24"/>
              </w:rPr>
              <w:t>show</w:t>
            </w:r>
            <w:r>
              <w:rPr>
                <w:rFonts w:hint="default" w:ascii="Times New Roman" w:hAnsi="Times New Roman" w:cs="Times New Roman"/>
                <w:spacing w:val="-1"/>
                <w:sz w:val="24"/>
              </w:rPr>
              <w:t xml:space="preserve"> </w:t>
            </w:r>
            <w:r>
              <w:rPr>
                <w:rFonts w:hint="default" w:ascii="Times New Roman" w:hAnsi="Times New Roman" w:cs="Times New Roman"/>
                <w:sz w:val="24"/>
              </w:rPr>
              <w:t>for</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while </w:t>
            </w:r>
            <w:r>
              <w:rPr>
                <w:rFonts w:hint="default" w:ascii="Times New Roman" w:hAnsi="Times New Roman" w:cs="Times New Roman"/>
                <w:spacing w:val="-2"/>
                <w:sz w:val="24"/>
              </w:rPr>
              <w:t>examples</w:t>
            </w:r>
          </w:p>
        </w:tc>
        <w:tc>
          <w:tcPr>
            <w:tcW w:w="1570" w:type="dxa"/>
          </w:tcPr>
          <w:p w14:paraId="1F28EEAA">
            <w:pPr>
              <w:pStyle w:val="9"/>
              <w:spacing w:before="22"/>
              <w:ind w:left="28"/>
              <w:rPr>
                <w:rFonts w:hint="default" w:ascii="Times New Roman" w:hAnsi="Times New Roman" w:cs="Times New Roman"/>
                <w:sz w:val="24"/>
              </w:rPr>
            </w:pPr>
            <w:r>
              <w:rPr>
                <w:rFonts w:hint="default" w:ascii="Times New Roman" w:hAnsi="Times New Roman" w:cs="Times New Roman"/>
                <w:spacing w:val="-2"/>
                <w:sz w:val="24"/>
              </w:rPr>
              <w:t>Beginner</w:t>
            </w:r>
          </w:p>
        </w:tc>
      </w:tr>
      <w:tr w14:paraId="702FF70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3B4E620D">
            <w:pPr>
              <w:pStyle w:val="9"/>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4153" w:type="dxa"/>
          </w:tcPr>
          <w:p w14:paraId="103664FD">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list with syntax</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2"/>
                <w:sz w:val="24"/>
              </w:rPr>
              <w:t>example</w:t>
            </w:r>
          </w:p>
        </w:tc>
        <w:tc>
          <w:tcPr>
            <w:tcW w:w="1570" w:type="dxa"/>
          </w:tcPr>
          <w:p w14:paraId="00E19030">
            <w:pPr>
              <w:pStyle w:val="9"/>
              <w:ind w:left="28"/>
              <w:rPr>
                <w:rFonts w:hint="default" w:ascii="Times New Roman" w:hAnsi="Times New Roman" w:cs="Times New Roman"/>
                <w:sz w:val="24"/>
              </w:rPr>
            </w:pPr>
            <w:r>
              <w:rPr>
                <w:rFonts w:hint="default" w:ascii="Times New Roman" w:hAnsi="Times New Roman" w:cs="Times New Roman"/>
                <w:spacing w:val="-2"/>
                <w:sz w:val="24"/>
              </w:rPr>
              <w:t>Syntax-focused</w:t>
            </w:r>
          </w:p>
        </w:tc>
      </w:tr>
      <w:tr w14:paraId="5A37BC2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265A2A09">
            <w:pPr>
              <w:pStyle w:val="9"/>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4153" w:type="dxa"/>
          </w:tcPr>
          <w:p w14:paraId="45C6D6C4">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if</w:t>
            </w:r>
            <w:r>
              <w:rPr>
                <w:rFonts w:hint="default" w:ascii="Times New Roman" w:hAnsi="Times New Roman" w:cs="Times New Roman"/>
                <w:spacing w:val="-1"/>
                <w:sz w:val="24"/>
              </w:rPr>
              <w:t xml:space="preserve"> </w:t>
            </w:r>
            <w:r>
              <w:rPr>
                <w:rFonts w:hint="default" w:ascii="Times New Roman" w:hAnsi="Times New Roman" w:cs="Times New Roman"/>
                <w:sz w:val="24"/>
              </w:rPr>
              <w:t>statement</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with </w:t>
            </w:r>
            <w:r>
              <w:rPr>
                <w:rFonts w:hint="default" w:ascii="Times New Roman" w:hAnsi="Times New Roman" w:cs="Times New Roman"/>
                <w:spacing w:val="-2"/>
                <w:sz w:val="24"/>
              </w:rPr>
              <w:t>example</w:t>
            </w:r>
          </w:p>
        </w:tc>
        <w:tc>
          <w:tcPr>
            <w:tcW w:w="1570" w:type="dxa"/>
          </w:tcPr>
          <w:p w14:paraId="45C93C3C">
            <w:pPr>
              <w:pStyle w:val="9"/>
              <w:ind w:left="28"/>
              <w:rPr>
                <w:rFonts w:hint="default" w:ascii="Times New Roman" w:hAnsi="Times New Roman" w:cs="Times New Roman"/>
                <w:sz w:val="24"/>
              </w:rPr>
            </w:pPr>
            <w:r>
              <w:rPr>
                <w:rFonts w:hint="default" w:ascii="Times New Roman" w:hAnsi="Times New Roman" w:cs="Times New Roman"/>
                <w:spacing w:val="-2"/>
                <w:sz w:val="24"/>
              </w:rPr>
              <w:t>Beginner</w:t>
            </w:r>
          </w:p>
        </w:tc>
      </w:tr>
      <w:tr w14:paraId="332DD9F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139E83C4">
            <w:pPr>
              <w:pStyle w:val="9"/>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4153" w:type="dxa"/>
          </w:tcPr>
          <w:p w14:paraId="5F178008">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3"/>
                <w:sz w:val="24"/>
              </w:rPr>
              <w:t xml:space="preserve"> </w:t>
            </w:r>
            <w:r>
              <w:rPr>
                <w:rFonts w:hint="default" w:ascii="Times New Roman" w:hAnsi="Times New Roman" w:cs="Times New Roman"/>
                <w:sz w:val="24"/>
              </w:rPr>
              <w:t>function</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give</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w:t>
            </w:r>
          </w:p>
        </w:tc>
        <w:tc>
          <w:tcPr>
            <w:tcW w:w="1570" w:type="dxa"/>
          </w:tcPr>
          <w:p w14:paraId="48C845C5">
            <w:pPr>
              <w:pStyle w:val="9"/>
              <w:ind w:left="28"/>
              <w:rPr>
                <w:rFonts w:hint="default" w:ascii="Times New Roman" w:hAnsi="Times New Roman" w:cs="Times New Roman"/>
                <w:sz w:val="24"/>
              </w:rPr>
            </w:pPr>
            <w:r>
              <w:rPr>
                <w:rFonts w:hint="default" w:ascii="Times New Roman" w:hAnsi="Times New Roman" w:cs="Times New Roman"/>
                <w:spacing w:val="-2"/>
                <w:sz w:val="24"/>
              </w:rPr>
              <w:t>Exam-oriented</w:t>
            </w:r>
          </w:p>
        </w:tc>
      </w:tr>
      <w:tr w14:paraId="6412A1B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56ED51D8">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4153" w:type="dxa"/>
          </w:tcPr>
          <w:p w14:paraId="0467621C">
            <w:pPr>
              <w:pStyle w:val="9"/>
              <w:rPr>
                <w:rFonts w:hint="default" w:ascii="Times New Roman" w:hAnsi="Times New Roman" w:cs="Times New Roman"/>
                <w:sz w:val="24"/>
              </w:rPr>
            </w:pPr>
            <w:r>
              <w:rPr>
                <w:rFonts w:hint="default" w:ascii="Times New Roman" w:hAnsi="Times New Roman" w:cs="Times New Roman"/>
                <w:sz w:val="24"/>
              </w:rPr>
              <w:t>Compare</w:t>
            </w:r>
            <w:r>
              <w:rPr>
                <w:rFonts w:hint="default" w:ascii="Times New Roman" w:hAnsi="Times New Roman" w:cs="Times New Roman"/>
                <w:spacing w:val="-2"/>
                <w:sz w:val="24"/>
              </w:rPr>
              <w:t xml:space="preserve"> </w:t>
            </w:r>
            <w:r>
              <w:rPr>
                <w:rFonts w:hint="default" w:ascii="Times New Roman" w:hAnsi="Times New Roman" w:cs="Times New Roman"/>
                <w:sz w:val="24"/>
              </w:rPr>
              <w:t>list and</w:t>
            </w:r>
            <w:r>
              <w:rPr>
                <w:rFonts w:hint="default" w:ascii="Times New Roman" w:hAnsi="Times New Roman" w:cs="Times New Roman"/>
                <w:spacing w:val="-1"/>
                <w:sz w:val="24"/>
              </w:rPr>
              <w:t xml:space="preserve"> </w:t>
            </w:r>
            <w:r>
              <w:rPr>
                <w:rFonts w:hint="default" w:ascii="Times New Roman" w:hAnsi="Times New Roman" w:cs="Times New Roman"/>
                <w:sz w:val="24"/>
              </w:rPr>
              <w:t>tuple</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with </w:t>
            </w:r>
            <w:r>
              <w:rPr>
                <w:rFonts w:hint="default" w:ascii="Times New Roman" w:hAnsi="Times New Roman" w:cs="Times New Roman"/>
                <w:spacing w:val="-2"/>
                <w:sz w:val="24"/>
              </w:rPr>
              <w:t>examples</w:t>
            </w:r>
          </w:p>
        </w:tc>
        <w:tc>
          <w:tcPr>
            <w:tcW w:w="1570" w:type="dxa"/>
          </w:tcPr>
          <w:p w14:paraId="1FF1CA38">
            <w:pPr>
              <w:pStyle w:val="9"/>
              <w:ind w:left="28"/>
              <w:rPr>
                <w:rFonts w:hint="default" w:ascii="Times New Roman" w:hAnsi="Times New Roman" w:cs="Times New Roman"/>
                <w:sz w:val="24"/>
              </w:rPr>
            </w:pPr>
            <w:r>
              <w:rPr>
                <w:rFonts w:hint="default" w:ascii="Times New Roman" w:hAnsi="Times New Roman" w:cs="Times New Roman"/>
                <w:spacing w:val="-2"/>
                <w:sz w:val="24"/>
              </w:rPr>
              <w:t>Interview</w:t>
            </w:r>
          </w:p>
        </w:tc>
      </w:tr>
    </w:tbl>
    <w:p w14:paraId="271AAC29">
      <w:pPr>
        <w:pStyle w:val="6"/>
        <w:spacing w:before="205"/>
        <w:rPr>
          <w:rFonts w:hint="default" w:ascii="Times New Roman" w:hAnsi="Times New Roman" w:cs="Times New Roman"/>
          <w:b/>
        </w:rPr>
      </w:pPr>
    </w:p>
    <w:p w14:paraId="533A5EAF">
      <w:pPr>
        <w:pStyle w:val="8"/>
        <w:numPr>
          <w:ilvl w:val="0"/>
          <w:numId w:val="2"/>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Evaluation</w:t>
      </w:r>
      <w:r>
        <w:rPr>
          <w:rFonts w:hint="default" w:ascii="Times New Roman" w:hAnsi="Times New Roman" w:cs="Times New Roman"/>
          <w:b/>
          <w:spacing w:val="-13"/>
          <w:sz w:val="24"/>
        </w:rPr>
        <w:t xml:space="preserve"> </w:t>
      </w:r>
      <w:r>
        <w:rPr>
          <w:rFonts w:hint="default" w:ascii="Times New Roman" w:hAnsi="Times New Roman" w:cs="Times New Roman"/>
          <w:b/>
          <w:sz w:val="24"/>
        </w:rPr>
        <w:t>Comparison</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(Python)</w:t>
      </w:r>
    </w:p>
    <w:p w14:paraId="43200227">
      <w:pPr>
        <w:pStyle w:val="6"/>
        <w:spacing w:before="6" w:after="1"/>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907"/>
        <w:gridCol w:w="836"/>
      </w:tblGrid>
      <w:tr w14:paraId="018E222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1424" w:type="dxa"/>
          </w:tcPr>
          <w:p w14:paraId="7820B211">
            <w:pPr>
              <w:pStyle w:val="9"/>
              <w:spacing w:before="23"/>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907" w:type="dxa"/>
          </w:tcPr>
          <w:p w14:paraId="352A3946">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Baseline</w:t>
            </w:r>
          </w:p>
        </w:tc>
        <w:tc>
          <w:tcPr>
            <w:tcW w:w="836" w:type="dxa"/>
          </w:tcPr>
          <w:p w14:paraId="567352F4">
            <w:pPr>
              <w:pStyle w:val="9"/>
              <w:spacing w:before="23"/>
              <w:rPr>
                <w:rFonts w:hint="default" w:ascii="Times New Roman" w:hAnsi="Times New Roman" w:cs="Times New Roman"/>
                <w:sz w:val="24"/>
              </w:rPr>
            </w:pPr>
            <w:r>
              <w:rPr>
                <w:rFonts w:hint="default" w:ascii="Times New Roman" w:hAnsi="Times New Roman" w:cs="Times New Roman"/>
                <w:spacing w:val="-2"/>
                <w:sz w:val="24"/>
              </w:rPr>
              <w:t>Refined</w:t>
            </w:r>
          </w:p>
        </w:tc>
      </w:tr>
      <w:tr w14:paraId="69B5CED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1424" w:type="dxa"/>
          </w:tcPr>
          <w:p w14:paraId="2BD1CF60">
            <w:pPr>
              <w:pStyle w:val="9"/>
              <w:ind w:left="27"/>
              <w:rPr>
                <w:rFonts w:hint="default" w:ascii="Times New Roman" w:hAnsi="Times New Roman" w:cs="Times New Roman"/>
                <w:sz w:val="24"/>
              </w:rPr>
            </w:pPr>
            <w:r>
              <w:rPr>
                <w:rFonts w:hint="default" w:ascii="Times New Roman" w:hAnsi="Times New Roman" w:cs="Times New Roman"/>
                <w:spacing w:val="-2"/>
                <w:sz w:val="24"/>
              </w:rPr>
              <w:t>Completeness</w:t>
            </w:r>
          </w:p>
        </w:tc>
        <w:tc>
          <w:tcPr>
            <w:tcW w:w="907" w:type="dxa"/>
          </w:tcPr>
          <w:p w14:paraId="36F6A182">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4BC23973">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02587C7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03FA0383">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Accuracy</w:t>
            </w:r>
          </w:p>
        </w:tc>
        <w:tc>
          <w:tcPr>
            <w:tcW w:w="907" w:type="dxa"/>
          </w:tcPr>
          <w:p w14:paraId="6187D0C3">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484090B5">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r w14:paraId="523356D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5971C980">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Relevance</w:t>
            </w:r>
          </w:p>
        </w:tc>
        <w:tc>
          <w:tcPr>
            <w:tcW w:w="907" w:type="dxa"/>
          </w:tcPr>
          <w:p w14:paraId="6ACBA5CB">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7D9AA78A">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r w14:paraId="546D42F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1424" w:type="dxa"/>
          </w:tcPr>
          <w:p w14:paraId="3964B782">
            <w:pPr>
              <w:pStyle w:val="9"/>
              <w:ind w:left="27"/>
              <w:rPr>
                <w:rFonts w:hint="default" w:ascii="Times New Roman" w:hAnsi="Times New Roman" w:cs="Times New Roman"/>
                <w:sz w:val="24"/>
              </w:rPr>
            </w:pPr>
            <w:r>
              <w:rPr>
                <w:rFonts w:hint="default" w:ascii="Times New Roman" w:hAnsi="Times New Roman" w:cs="Times New Roman"/>
                <w:spacing w:val="-2"/>
                <w:sz w:val="24"/>
              </w:rPr>
              <w:t>Clarity</w:t>
            </w:r>
          </w:p>
        </w:tc>
        <w:tc>
          <w:tcPr>
            <w:tcW w:w="907" w:type="dxa"/>
          </w:tcPr>
          <w:p w14:paraId="2AF79C64">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2B96F1F2">
            <w:pPr>
              <w:pStyle w:val="9"/>
              <w:rPr>
                <w:rFonts w:hint="default" w:ascii="Times New Roman" w:hAnsi="Times New Roman" w:cs="Times New Roman"/>
                <w:sz w:val="24"/>
              </w:rPr>
            </w:pPr>
            <w:r>
              <w:rPr>
                <w:rFonts w:hint="default" w:ascii="Times New Roman" w:hAnsi="Times New Roman" w:cs="Times New Roman"/>
                <w:spacing w:val="-10"/>
                <w:sz w:val="24"/>
              </w:rPr>
              <w:t>5</w:t>
            </w:r>
          </w:p>
        </w:tc>
      </w:tr>
    </w:tbl>
    <w:p w14:paraId="07AE4A34">
      <w:pPr>
        <w:pStyle w:val="6"/>
        <w:spacing w:before="204"/>
        <w:rPr>
          <w:rFonts w:hint="default" w:ascii="Times New Roman" w:hAnsi="Times New Roman" w:cs="Times New Roman"/>
          <w:b/>
        </w:rPr>
      </w:pPr>
    </w:p>
    <w:p w14:paraId="60BE98BE">
      <w:pPr>
        <w:pStyle w:val="8"/>
        <w:numPr>
          <w:ilvl w:val="0"/>
          <w:numId w:val="2"/>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pacing w:val="-2"/>
          <w:sz w:val="24"/>
        </w:rPr>
        <w:t>Reflection</w:t>
      </w:r>
    </w:p>
    <w:p w14:paraId="5BC37611">
      <w:pPr>
        <w:pStyle w:val="6"/>
        <w:spacing w:before="201"/>
        <w:ind w:left="23"/>
        <w:rPr>
          <w:rFonts w:hint="default" w:ascii="Times New Roman" w:hAnsi="Times New Roman" w:cs="Times New Roman"/>
        </w:rPr>
      </w:pPr>
      <w:r>
        <w:rPr>
          <w:rFonts w:hint="default" w:ascii="Times New Roman" w:hAnsi="Times New Roman" w:cs="Times New Roman"/>
        </w:rPr>
        <w:t>Explicit</w:t>
      </w:r>
      <w:r>
        <w:rPr>
          <w:rFonts w:hint="default" w:ascii="Times New Roman" w:hAnsi="Times New Roman" w:cs="Times New Roman"/>
          <w:spacing w:val="-2"/>
        </w:rPr>
        <w:t xml:space="preserve"> </w:t>
      </w:r>
      <w:r>
        <w:rPr>
          <w:rFonts w:hint="default" w:ascii="Times New Roman" w:hAnsi="Times New Roman" w:cs="Times New Roman"/>
        </w:rPr>
        <w:t>subtasks</w:t>
      </w:r>
      <w:r>
        <w:rPr>
          <w:rFonts w:hint="default" w:ascii="Times New Roman" w:hAnsi="Times New Roman" w:cs="Times New Roman"/>
          <w:spacing w:val="-3"/>
        </w:rPr>
        <w:t xml:space="preserve"> </w:t>
      </w:r>
      <w:r>
        <w:rPr>
          <w:rFonts w:hint="default" w:ascii="Times New Roman" w:hAnsi="Times New Roman" w:cs="Times New Roman"/>
        </w:rPr>
        <w:t>ensured correct</w:t>
      </w:r>
      <w:r>
        <w:rPr>
          <w:rFonts w:hint="default" w:ascii="Times New Roman" w:hAnsi="Times New Roman" w:cs="Times New Roman"/>
          <w:spacing w:val="-2"/>
        </w:rPr>
        <w:t xml:space="preserve"> </w:t>
      </w:r>
      <w:r>
        <w:rPr>
          <w:rFonts w:hint="default" w:ascii="Times New Roman" w:hAnsi="Times New Roman" w:cs="Times New Roman"/>
        </w:rPr>
        <w:t>syntax,</w:t>
      </w:r>
      <w:r>
        <w:rPr>
          <w:rFonts w:hint="default" w:ascii="Times New Roman" w:hAnsi="Times New Roman" w:cs="Times New Roman"/>
          <w:spacing w:val="-1"/>
        </w:rPr>
        <w:t xml:space="preserve"> </w:t>
      </w:r>
      <w:r>
        <w:rPr>
          <w:rFonts w:hint="default" w:ascii="Times New Roman" w:hAnsi="Times New Roman" w:cs="Times New Roman"/>
        </w:rPr>
        <w:t>examples,</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practical</w:t>
      </w:r>
      <w:r>
        <w:rPr>
          <w:rFonts w:hint="default" w:ascii="Times New Roman" w:hAnsi="Times New Roman" w:cs="Times New Roman"/>
          <w:spacing w:val="-1"/>
        </w:rPr>
        <w:t xml:space="preserve"> </w:t>
      </w:r>
      <w:r>
        <w:rPr>
          <w:rFonts w:hint="default" w:ascii="Times New Roman" w:hAnsi="Times New Roman" w:cs="Times New Roman"/>
          <w:spacing w:val="-2"/>
        </w:rPr>
        <w:t>clarity.</w:t>
      </w:r>
    </w:p>
    <w:p w14:paraId="5776E113">
      <w:pPr>
        <w:pStyle w:val="6"/>
        <w:spacing w:before="144"/>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252730</wp:posOffset>
                </wp:positionV>
                <wp:extent cx="5733415" cy="2159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5733415" cy="21590"/>
                          <a:chOff x="0" y="0"/>
                          <a:chExt cx="5733415" cy="21590"/>
                        </a:xfrm>
                      </wpg:grpSpPr>
                      <wps:wsp>
                        <wps:cNvPr id="11" name="Graphic 1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noAutofit/>
                        </wps:bodyPr>
                      </wps:wsp>
                      <wps:wsp>
                        <wps:cNvPr id="12" name="Graphic 12"/>
                        <wps:cNvSpPr/>
                        <wps:spPr>
                          <a:xfrm>
                            <a:off x="5729985"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3" name="Graphic 13"/>
                        <wps:cNvSpPr/>
                        <wps:spPr>
                          <a:xfrm>
                            <a:off x="304" y="1282"/>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14" name="Graphic 14"/>
                        <wps:cNvSpPr/>
                        <wps:spPr>
                          <a:xfrm>
                            <a:off x="5729985"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5" name="Graphic 15"/>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6" name="Graphic 16"/>
                        <wps:cNvSpPr/>
                        <wps:spPr>
                          <a:xfrm>
                            <a:off x="304" y="1804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9pt;height:1.7pt;width:451.45pt;mso-position-horizontal-relative:page;mso-wrap-distance-bottom:0pt;mso-wrap-distance-top:0pt;z-index:-251655168;mso-width-relative:page;mso-height-relative:page;" coordsize="5733415,21590" o:gfxdata="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">
                <o:lock v:ext="edit" aspectratio="f"/>
                <v:shape id="Graphic 11" o:spid="_x0000_s1026" o:spt="100" style="position:absolute;left:0;top:12;height:19685;width:5731510;" fillcolor="#9F9F9F" filled="t" stroked="f" coordsize="5731510,19685" o:gfxdata="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N8svgWzAAAA2wAAAA8AAAAA&#10;AAAAAQAgAAAAIgAAAGRycy9kb3ducmV2LnhtbFBLAQIUABQAAAAIAIdO4kAzLwWeOwAAADkAAAAQ&#10;AAAAAAAAAAEAIAAAAAIBAABkcnMvc2hhcGV4bWwueG1sUEsFBgAAAAAGAAYAWwEAAKwDAAAAAA==&#10;" path="m5731497,0l0,0,0,19672,5731497,19672,5731497,0xe">
                  <v:fill on="t" focussize="0,0"/>
                  <v:stroke on="f"/>
                  <v:imagedata o:title=""/>
                  <o:lock v:ext="edit" aspectratio="f"/>
                  <v:textbox inset="0mm,0mm,0mm,0mm"/>
                </v:shape>
                <v:shape id="Graphic 12" o:spid="_x0000_s1026" o:spt="100" style="position:absolute;left:5729985;top:1270;height:3175;width:3175;" fillcolor="#E2E2E2" filled="t" stroked="f" coordsize="3175,3175" o:gfxdata="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PQxpLgAAADb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13" o:spid="_x0000_s1026" o:spt="100" style="position:absolute;left:304;top:1282;height:17145;width:5732780;" fillcolor="#9F9F9F" filled="t" stroked="f" coordsize="5732780,17145" o:gfxdata="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qcJq8AAAA&#10;2w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14" o:spid="_x0000_s1026" o:spt="100" style="position:absolute;left:5729985;top:4318;height:13970;width:3175;" fillcolor="#E2E2E2" filled="t" stroked="f" coordsize="3175,13970" o:gfxdata="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Eatr2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5" o:spid="_x0000_s1026" o:spt="100" style="position:absolute;left:304;top:18034;height:3175;width:3175;" fillcolor="#9F9F9F" filled="t" stroked="f" coordsize="3175,3175" o:gfxdata="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2LMm2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16" o:spid="_x0000_s1026" o:spt="100" style="position:absolute;left:304;top:18046;height:3175;width:5732780;" fillcolor="#E2E2E2" filled="t" stroked="f" coordsize="5732780,3175" o:gfxdata="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es368AAAA&#10;2wAAAA8AAAAAAAAAAQAgAAAAIgAAAGRycy9kb3ducmV2LnhtbFBLAQIUABQAAAAIAIdO4kAzLwWe&#10;OwAAADkAAAAQAAAAAAAAAAEAIAAAAAsBAABkcnMvc2hhcGV4bWwueG1sUEsFBgAAAAAGAAYAWwEA&#10;ALUDA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3D8FD969">
      <w:pPr>
        <w:pStyle w:val="6"/>
        <w:spacing w:after="0"/>
        <w:rPr>
          <w:rFonts w:hint="default" w:ascii="Times New Roman" w:hAnsi="Times New Roman" w:cs="Times New Roman"/>
          <w:sz w:val="20"/>
        </w:rPr>
        <w:sectPr>
          <w:type w:val="continuous"/>
          <w:pgSz w:w="11910" w:h="16840"/>
          <w:pgMar w:top="1420" w:right="1417" w:bottom="280" w:left="1417" w:header="720" w:footer="720" w:gutter="0"/>
          <w:cols w:space="720" w:num="1"/>
        </w:sectPr>
      </w:pPr>
    </w:p>
    <w:p w14:paraId="4D5F5DCD">
      <w:pPr>
        <w:pStyle w:val="2"/>
        <w:rPr>
          <w:rFonts w:hint="default" w:ascii="Times New Roman" w:hAnsi="Times New Roman" w:cs="Times New Roman"/>
        </w:rPr>
      </w:pPr>
      <w:r>
        <w:rPr>
          <w:rFonts w:hint="default" w:ascii="Times New Roman" w:hAnsi="Times New Roman" w:cs="Times New Roman"/>
        </w:rPr>
        <w:t>Task</w:t>
      </w:r>
      <w:r>
        <w:rPr>
          <w:rFonts w:hint="default" w:ascii="Times New Roman" w:hAnsi="Times New Roman" w:cs="Times New Roman"/>
          <w:spacing w:val="-14"/>
        </w:rPr>
        <w:t xml:space="preserve"> </w:t>
      </w:r>
      <w:r>
        <w:rPr>
          <w:rFonts w:hint="default" w:ascii="Times New Roman" w:hAnsi="Times New Roman" w:cs="Times New Roman"/>
        </w:rPr>
        <w:t>3:</w:t>
      </w:r>
      <w:r>
        <w:rPr>
          <w:rFonts w:hint="default" w:ascii="Times New Roman" w:hAnsi="Times New Roman" w:cs="Times New Roman"/>
          <w:spacing w:val="-13"/>
        </w:rPr>
        <w:t xml:space="preserve"> </w:t>
      </w:r>
      <w:r>
        <w:rPr>
          <w:rFonts w:hint="default" w:ascii="Times New Roman" w:hAnsi="Times New Roman" w:cs="Times New Roman"/>
        </w:rPr>
        <w:t>Data</w:t>
      </w:r>
      <w:r>
        <w:rPr>
          <w:rFonts w:hint="default" w:ascii="Times New Roman" w:hAnsi="Times New Roman" w:cs="Times New Roman"/>
          <w:spacing w:val="-13"/>
        </w:rPr>
        <w:t xml:space="preserve"> </w:t>
      </w:r>
      <w:r>
        <w:rPr>
          <w:rFonts w:hint="default" w:ascii="Times New Roman" w:hAnsi="Times New Roman" w:cs="Times New Roman"/>
        </w:rPr>
        <w:t>Science</w:t>
      </w:r>
      <w:r>
        <w:rPr>
          <w:rFonts w:hint="default" w:ascii="Times New Roman" w:hAnsi="Times New Roman" w:cs="Times New Roman"/>
          <w:spacing w:val="-13"/>
        </w:rPr>
        <w:t xml:space="preserve"> </w:t>
      </w:r>
      <w:r>
        <w:rPr>
          <w:rFonts w:hint="default" w:ascii="Times New Roman" w:hAnsi="Times New Roman" w:cs="Times New Roman"/>
        </w:rPr>
        <w:t>and</w:t>
      </w:r>
      <w:r>
        <w:rPr>
          <w:rFonts w:hint="default" w:ascii="Times New Roman" w:hAnsi="Times New Roman" w:cs="Times New Roman"/>
          <w:spacing w:val="-13"/>
        </w:rPr>
        <w:t xml:space="preserve"> </w:t>
      </w:r>
      <w:r>
        <w:rPr>
          <w:rFonts w:hint="default" w:ascii="Times New Roman" w:hAnsi="Times New Roman" w:cs="Times New Roman"/>
        </w:rPr>
        <w:t>Machine</w:t>
      </w:r>
      <w:r>
        <w:rPr>
          <w:rFonts w:hint="default" w:ascii="Times New Roman" w:hAnsi="Times New Roman" w:cs="Times New Roman"/>
          <w:spacing w:val="-10"/>
        </w:rPr>
        <w:t xml:space="preserve"> </w:t>
      </w:r>
      <w:r>
        <w:rPr>
          <w:rFonts w:hint="default" w:ascii="Times New Roman" w:hAnsi="Times New Roman" w:cs="Times New Roman"/>
        </w:rPr>
        <w:t>Learning</w:t>
      </w:r>
      <w:r>
        <w:rPr>
          <w:rFonts w:hint="default" w:ascii="Times New Roman" w:hAnsi="Times New Roman" w:cs="Times New Roman"/>
          <w:spacing w:val="-12"/>
        </w:rPr>
        <w:t xml:space="preserve"> </w:t>
      </w:r>
      <w:r>
        <w:rPr>
          <w:rFonts w:hint="default" w:ascii="Times New Roman" w:hAnsi="Times New Roman" w:cs="Times New Roman"/>
          <w:spacing w:val="-2"/>
        </w:rPr>
        <w:t>Concepts</w:t>
      </w:r>
    </w:p>
    <w:p w14:paraId="40B15772">
      <w:pPr>
        <w:spacing w:before="217"/>
        <w:ind w:left="23" w:right="0" w:firstLine="0"/>
        <w:jc w:val="left"/>
        <w:rPr>
          <w:rFonts w:hint="default" w:ascii="Times New Roman" w:hAnsi="Times New Roman" w:cs="Times New Roman"/>
          <w:b/>
          <w:sz w:val="24"/>
        </w:rPr>
      </w:pPr>
      <w:r>
        <w:rPr>
          <w:rFonts w:hint="default" w:ascii="Times New Roman" w:hAnsi="Times New Roman" w:cs="Times New Roman"/>
          <w:b/>
          <w:spacing w:val="-2"/>
          <w:sz w:val="24"/>
        </w:rPr>
        <w:t>Topic</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Overview</w:t>
      </w:r>
    </w:p>
    <w:p w14:paraId="704A185E">
      <w:pPr>
        <w:pStyle w:val="6"/>
        <w:spacing w:before="204" w:line="278" w:lineRule="auto"/>
        <w:ind w:left="23"/>
        <w:rPr>
          <w:rFonts w:hint="default" w:ascii="Times New Roman" w:hAnsi="Times New Roman" w:cs="Times New Roman"/>
        </w:rPr>
      </w:pPr>
      <w:r>
        <w:rPr>
          <w:rFonts w:hint="default" w:ascii="Times New Roman" w:hAnsi="Times New Roman" w:cs="Times New Roman"/>
        </w:rPr>
        <w:t>DS/ML</w:t>
      </w:r>
      <w:r>
        <w:rPr>
          <w:rFonts w:hint="default" w:ascii="Times New Roman" w:hAnsi="Times New Roman" w:cs="Times New Roman"/>
          <w:spacing w:val="-17"/>
        </w:rPr>
        <w:t xml:space="preserve"> </w:t>
      </w:r>
      <w:r>
        <w:rPr>
          <w:rFonts w:hint="default" w:ascii="Times New Roman" w:hAnsi="Times New Roman" w:cs="Times New Roman"/>
        </w:rPr>
        <w:t>concepts</w:t>
      </w:r>
      <w:r>
        <w:rPr>
          <w:rFonts w:hint="default" w:ascii="Times New Roman" w:hAnsi="Times New Roman" w:cs="Times New Roman"/>
          <w:spacing w:val="-13"/>
        </w:rPr>
        <w:t xml:space="preserve"> </w:t>
      </w:r>
      <w:r>
        <w:rPr>
          <w:rFonts w:hint="default" w:ascii="Times New Roman" w:hAnsi="Times New Roman" w:cs="Times New Roman"/>
        </w:rPr>
        <w:t>are</w:t>
      </w:r>
      <w:r>
        <w:rPr>
          <w:rFonts w:hint="default" w:ascii="Times New Roman" w:hAnsi="Times New Roman" w:cs="Times New Roman"/>
          <w:spacing w:val="-12"/>
        </w:rPr>
        <w:t xml:space="preserve"> </w:t>
      </w:r>
      <w:r>
        <w:rPr>
          <w:rFonts w:hint="default" w:ascii="Times New Roman" w:hAnsi="Times New Roman" w:cs="Times New Roman"/>
        </w:rPr>
        <w:t>abstract</w:t>
      </w:r>
      <w:r>
        <w:rPr>
          <w:rFonts w:hint="default" w:ascii="Times New Roman" w:hAnsi="Times New Roman" w:cs="Times New Roman"/>
          <w:spacing w:val="-10"/>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require</w:t>
      </w:r>
      <w:r>
        <w:rPr>
          <w:rFonts w:hint="default" w:ascii="Times New Roman" w:hAnsi="Times New Roman" w:cs="Times New Roman"/>
          <w:spacing w:val="-12"/>
        </w:rPr>
        <w:t xml:space="preserve"> </w:t>
      </w:r>
      <w:r>
        <w:rPr>
          <w:rFonts w:hint="default" w:ascii="Times New Roman" w:hAnsi="Times New Roman" w:cs="Times New Roman"/>
        </w:rPr>
        <w:t>contextual</w:t>
      </w:r>
      <w:r>
        <w:rPr>
          <w:rFonts w:hint="default" w:ascii="Times New Roman" w:hAnsi="Times New Roman" w:cs="Times New Roman"/>
          <w:spacing w:val="-10"/>
        </w:rPr>
        <w:t xml:space="preserve"> </w:t>
      </w:r>
      <w:r>
        <w:rPr>
          <w:rFonts w:hint="default" w:ascii="Times New Roman" w:hAnsi="Times New Roman" w:cs="Times New Roman"/>
        </w:rPr>
        <w:t>explanation.</w:t>
      </w:r>
      <w:r>
        <w:rPr>
          <w:rFonts w:hint="default" w:ascii="Times New Roman" w:hAnsi="Times New Roman" w:cs="Times New Roman"/>
          <w:spacing w:val="-15"/>
        </w:rPr>
        <w:t xml:space="preserve"> </w:t>
      </w:r>
      <w:r>
        <w:rPr>
          <w:rFonts w:hint="default" w:ascii="Times New Roman" w:hAnsi="Times New Roman" w:cs="Times New Roman"/>
        </w:rPr>
        <w:t>This</w:t>
      </w:r>
      <w:r>
        <w:rPr>
          <w:rFonts w:hint="default" w:ascii="Times New Roman" w:hAnsi="Times New Roman" w:cs="Times New Roman"/>
          <w:spacing w:val="-10"/>
        </w:rPr>
        <w:t xml:space="preserve"> </w:t>
      </w:r>
      <w:r>
        <w:rPr>
          <w:rFonts w:hint="default" w:ascii="Times New Roman" w:hAnsi="Times New Roman" w:cs="Times New Roman"/>
        </w:rPr>
        <w:t>task</w:t>
      </w:r>
      <w:r>
        <w:rPr>
          <w:rFonts w:hint="default" w:ascii="Times New Roman" w:hAnsi="Times New Roman" w:cs="Times New Roman"/>
          <w:spacing w:val="-9"/>
        </w:rPr>
        <w:t xml:space="preserve"> </w:t>
      </w:r>
      <w:r>
        <w:rPr>
          <w:rFonts w:hint="default" w:ascii="Times New Roman" w:hAnsi="Times New Roman" w:cs="Times New Roman"/>
        </w:rPr>
        <w:t>studies</w:t>
      </w:r>
      <w:r>
        <w:rPr>
          <w:rFonts w:hint="default" w:ascii="Times New Roman" w:hAnsi="Times New Roman" w:cs="Times New Roman"/>
          <w:spacing w:val="-10"/>
        </w:rPr>
        <w:t xml:space="preserve"> </w:t>
      </w:r>
      <w:r>
        <w:rPr>
          <w:rFonts w:hint="default" w:ascii="Times New Roman" w:hAnsi="Times New Roman" w:cs="Times New Roman"/>
        </w:rPr>
        <w:t>how</w:t>
      </w:r>
      <w:r>
        <w:rPr>
          <w:rFonts w:hint="default" w:ascii="Times New Roman" w:hAnsi="Times New Roman" w:cs="Times New Roman"/>
          <w:spacing w:val="-11"/>
        </w:rPr>
        <w:t xml:space="preserve"> </w:t>
      </w:r>
      <w:r>
        <w:rPr>
          <w:rFonts w:hint="default" w:ascii="Times New Roman" w:hAnsi="Times New Roman" w:cs="Times New Roman"/>
        </w:rPr>
        <w:t>prompt context improves conceptual depth.</w:t>
      </w:r>
    </w:p>
    <w:p w14:paraId="6050D061">
      <w:pPr>
        <w:pStyle w:val="8"/>
        <w:numPr>
          <w:ilvl w:val="0"/>
          <w:numId w:val="3"/>
        </w:numPr>
        <w:tabs>
          <w:tab w:val="left" w:pos="263"/>
        </w:tabs>
        <w:spacing w:before="159"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5"/>
          <w:sz w:val="24"/>
        </w:rPr>
        <w:t xml:space="preserve"> </w:t>
      </w:r>
      <w:r>
        <w:rPr>
          <w:rFonts w:hint="default" w:ascii="Times New Roman" w:hAnsi="Times New Roman" w:cs="Times New Roman"/>
          <w:b/>
          <w:sz w:val="24"/>
        </w:rPr>
        <w:t>Prompt</w:t>
      </w:r>
      <w:r>
        <w:rPr>
          <w:rFonts w:hint="default" w:ascii="Times New Roman" w:hAnsi="Times New Roman" w:cs="Times New Roman"/>
          <w:b/>
          <w:spacing w:val="-8"/>
          <w:sz w:val="24"/>
        </w:rPr>
        <w:t xml:space="preserve"> </w:t>
      </w:r>
      <w:r>
        <w:rPr>
          <w:rFonts w:hint="default" w:ascii="Times New Roman" w:hAnsi="Times New Roman" w:cs="Times New Roman"/>
          <w:b/>
          <w:spacing w:val="-2"/>
          <w:sz w:val="24"/>
        </w:rPr>
        <w:t>Testing</w:t>
      </w:r>
    </w:p>
    <w:p w14:paraId="29A107F5">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11"/>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9"/>
          <w:sz w:val="24"/>
        </w:rPr>
        <w:t xml:space="preserve"> </w:t>
      </w:r>
      <w:r>
        <w:rPr>
          <w:rFonts w:hint="default" w:ascii="Times New Roman" w:hAnsi="Times New Roman" w:cs="Times New Roman"/>
          <w:b/>
          <w:spacing w:val="-2"/>
          <w:sz w:val="24"/>
        </w:rPr>
        <w:t>(DS/ML)</w:t>
      </w:r>
    </w:p>
    <w:p w14:paraId="6DC25E59">
      <w:pPr>
        <w:pStyle w:val="6"/>
        <w:spacing w:before="7"/>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860"/>
        <w:gridCol w:w="1777"/>
      </w:tblGrid>
      <w:tr w14:paraId="2C079A0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734C4D66">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860" w:type="dxa"/>
          </w:tcPr>
          <w:p w14:paraId="1ACD8B2F">
            <w:pPr>
              <w:pStyle w:val="9"/>
              <w:spacing w:before="23"/>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777" w:type="dxa"/>
          </w:tcPr>
          <w:p w14:paraId="4A523ADB">
            <w:pPr>
              <w:pStyle w:val="9"/>
              <w:spacing w:before="23"/>
              <w:ind w:left="28"/>
              <w:rPr>
                <w:rFonts w:hint="default" w:ascii="Times New Roman" w:hAnsi="Times New Roman" w:cs="Times New Roman"/>
                <w:sz w:val="24"/>
              </w:rPr>
            </w:pPr>
            <w:r>
              <w:rPr>
                <w:rFonts w:hint="default" w:ascii="Times New Roman" w:hAnsi="Times New Roman" w:cs="Times New Roman"/>
                <w:sz w:val="24"/>
              </w:rPr>
              <w:t>Response</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Quality</w:t>
            </w:r>
          </w:p>
        </w:tc>
      </w:tr>
      <w:tr w14:paraId="2BD2737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245A38E4">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2860" w:type="dxa"/>
          </w:tcPr>
          <w:p w14:paraId="774A787B">
            <w:pPr>
              <w:pStyle w:val="9"/>
              <w:spacing w:before="22"/>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2"/>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w:t>
            </w:r>
            <w:r>
              <w:rPr>
                <w:rFonts w:hint="default" w:ascii="Times New Roman" w:hAnsi="Times New Roman" w:cs="Times New Roman"/>
                <w:sz w:val="24"/>
              </w:rPr>
              <w:t>supervised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learning?</w:t>
            </w:r>
          </w:p>
        </w:tc>
        <w:tc>
          <w:tcPr>
            <w:tcW w:w="1777" w:type="dxa"/>
          </w:tcPr>
          <w:p w14:paraId="58556802">
            <w:pPr>
              <w:pStyle w:val="9"/>
              <w:spacing w:before="22"/>
              <w:ind w:left="28"/>
              <w:rPr>
                <w:rFonts w:hint="default" w:ascii="Times New Roman" w:hAnsi="Times New Roman" w:cs="Times New Roman"/>
                <w:sz w:val="24"/>
              </w:rPr>
            </w:pPr>
            <w:r>
              <w:rPr>
                <w:rFonts w:hint="default" w:ascii="Times New Roman" w:hAnsi="Times New Roman" w:cs="Times New Roman"/>
                <w:spacing w:val="-2"/>
                <w:sz w:val="24"/>
              </w:rPr>
              <w:t>High-level</w:t>
            </w:r>
          </w:p>
        </w:tc>
      </w:tr>
      <w:tr w14:paraId="71FE1F3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7DBDEAAA">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2860" w:type="dxa"/>
          </w:tcPr>
          <w:p w14:paraId="0E6F99B3">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clustering</w:t>
            </w:r>
          </w:p>
        </w:tc>
        <w:tc>
          <w:tcPr>
            <w:tcW w:w="1777" w:type="dxa"/>
          </w:tcPr>
          <w:p w14:paraId="4CE48242">
            <w:pPr>
              <w:pStyle w:val="9"/>
              <w:spacing w:before="22"/>
              <w:ind w:left="28"/>
              <w:rPr>
                <w:rFonts w:hint="default" w:ascii="Times New Roman" w:hAnsi="Times New Roman" w:cs="Times New Roman"/>
                <w:sz w:val="24"/>
              </w:rPr>
            </w:pPr>
            <w:r>
              <w:rPr>
                <w:rFonts w:hint="default" w:ascii="Times New Roman" w:hAnsi="Times New Roman" w:cs="Times New Roman"/>
                <w:sz w:val="24"/>
              </w:rPr>
              <w:t>No</w:t>
            </w:r>
            <w:r>
              <w:rPr>
                <w:rFonts w:hint="default" w:ascii="Times New Roman" w:hAnsi="Times New Roman" w:cs="Times New Roman"/>
                <w:spacing w:val="-2"/>
                <w:sz w:val="24"/>
              </w:rPr>
              <w:t xml:space="preserve"> example</w:t>
            </w:r>
          </w:p>
        </w:tc>
      </w:tr>
      <w:tr w14:paraId="07FCB63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71923CEB">
            <w:pPr>
              <w:pStyle w:val="9"/>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2860" w:type="dxa"/>
          </w:tcPr>
          <w:p w14:paraId="405CCDBF">
            <w:pPr>
              <w:pStyle w:val="9"/>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regression?</w:t>
            </w:r>
          </w:p>
        </w:tc>
        <w:tc>
          <w:tcPr>
            <w:tcW w:w="1777" w:type="dxa"/>
          </w:tcPr>
          <w:p w14:paraId="33574516">
            <w:pPr>
              <w:pStyle w:val="9"/>
              <w:ind w:left="28"/>
              <w:rPr>
                <w:rFonts w:hint="default" w:ascii="Times New Roman" w:hAnsi="Times New Roman" w:cs="Times New Roman"/>
                <w:sz w:val="24"/>
              </w:rPr>
            </w:pP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only</w:t>
            </w:r>
          </w:p>
        </w:tc>
      </w:tr>
      <w:tr w14:paraId="50B25E8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70DBF7B5">
            <w:pPr>
              <w:pStyle w:val="9"/>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2860" w:type="dxa"/>
          </w:tcPr>
          <w:p w14:paraId="114022DA">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overfitting</w:t>
            </w:r>
          </w:p>
        </w:tc>
        <w:tc>
          <w:tcPr>
            <w:tcW w:w="1777" w:type="dxa"/>
          </w:tcPr>
          <w:p w14:paraId="4A10268E">
            <w:pPr>
              <w:pStyle w:val="9"/>
              <w:ind w:left="28"/>
              <w:rPr>
                <w:rFonts w:hint="default" w:ascii="Times New Roman" w:hAnsi="Times New Roman" w:cs="Times New Roman"/>
                <w:sz w:val="24"/>
              </w:rPr>
            </w:pPr>
            <w:r>
              <w:rPr>
                <w:rFonts w:hint="default" w:ascii="Times New Roman" w:hAnsi="Times New Roman" w:cs="Times New Roman"/>
                <w:spacing w:val="-2"/>
                <w:sz w:val="24"/>
              </w:rPr>
              <w:t>Brief</w:t>
            </w:r>
          </w:p>
        </w:tc>
      </w:tr>
      <w:tr w14:paraId="354D424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1B11BDF0">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2860" w:type="dxa"/>
          </w:tcPr>
          <w:p w14:paraId="0FEE1F3A">
            <w:pPr>
              <w:pStyle w:val="9"/>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classification?</w:t>
            </w:r>
          </w:p>
        </w:tc>
        <w:tc>
          <w:tcPr>
            <w:tcW w:w="1777" w:type="dxa"/>
          </w:tcPr>
          <w:p w14:paraId="311BE6BC">
            <w:pPr>
              <w:pStyle w:val="9"/>
              <w:ind w:left="28"/>
              <w:rPr>
                <w:rFonts w:hint="default" w:ascii="Times New Roman" w:hAnsi="Times New Roman" w:cs="Times New Roman"/>
                <w:sz w:val="24"/>
              </w:rPr>
            </w:pPr>
            <w:r>
              <w:rPr>
                <w:rFonts w:hint="default" w:ascii="Times New Roman" w:hAnsi="Times New Roman" w:cs="Times New Roman"/>
                <w:spacing w:val="-2"/>
                <w:sz w:val="24"/>
              </w:rPr>
              <w:t>Partial</w:t>
            </w:r>
          </w:p>
        </w:tc>
      </w:tr>
    </w:tbl>
    <w:p w14:paraId="767D0554">
      <w:pPr>
        <w:pStyle w:val="6"/>
        <w:spacing w:before="205"/>
        <w:rPr>
          <w:rFonts w:hint="default" w:ascii="Times New Roman" w:hAnsi="Times New Roman" w:cs="Times New Roman"/>
          <w:b/>
        </w:rPr>
      </w:pPr>
    </w:p>
    <w:p w14:paraId="18BE0B0D">
      <w:pPr>
        <w:pStyle w:val="8"/>
        <w:numPr>
          <w:ilvl w:val="0"/>
          <w:numId w:val="3"/>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Prompt</w:t>
      </w:r>
      <w:r>
        <w:rPr>
          <w:rFonts w:hint="default" w:ascii="Times New Roman" w:hAnsi="Times New Roman" w:cs="Times New Roman"/>
          <w:b/>
          <w:spacing w:val="-5"/>
          <w:sz w:val="24"/>
        </w:rPr>
        <w:t xml:space="preserve"> </w:t>
      </w:r>
      <w:r>
        <w:rPr>
          <w:rFonts w:hint="default" w:ascii="Times New Roman" w:hAnsi="Times New Roman" w:cs="Times New Roman"/>
          <w:b/>
          <w:spacing w:val="-2"/>
          <w:sz w:val="24"/>
        </w:rPr>
        <w:t>Refinement</w:t>
      </w:r>
    </w:p>
    <w:p w14:paraId="634B1908">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Refined</w:t>
      </w:r>
      <w:r>
        <w:rPr>
          <w:rFonts w:hint="default" w:ascii="Times New Roman" w:hAnsi="Times New Roman" w:cs="Times New Roman"/>
          <w:b/>
          <w:spacing w:val="-12"/>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(DS/ML)</w:t>
      </w:r>
    </w:p>
    <w:p w14:paraId="766F96E7">
      <w:pPr>
        <w:pStyle w:val="6"/>
        <w:spacing w:before="7"/>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5426"/>
        <w:gridCol w:w="1398"/>
      </w:tblGrid>
      <w:tr w14:paraId="7B8B7D8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7" w:hRule="atLeast"/>
        </w:trPr>
        <w:tc>
          <w:tcPr>
            <w:tcW w:w="372" w:type="dxa"/>
          </w:tcPr>
          <w:p w14:paraId="01FF033A">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5426" w:type="dxa"/>
          </w:tcPr>
          <w:p w14:paraId="2313E251">
            <w:pPr>
              <w:pStyle w:val="9"/>
              <w:spacing w:before="2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398" w:type="dxa"/>
          </w:tcPr>
          <w:p w14:paraId="515ABF86">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Context</w:t>
            </w:r>
          </w:p>
        </w:tc>
      </w:tr>
      <w:tr w14:paraId="2FEFD56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75135CB7">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5426" w:type="dxa"/>
          </w:tcPr>
          <w:p w14:paraId="1BBCC22A">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3"/>
                <w:sz w:val="24"/>
              </w:rPr>
              <w:t xml:space="preserve"> </w:t>
            </w:r>
            <w:r>
              <w:rPr>
                <w:rFonts w:hint="default" w:ascii="Times New Roman" w:hAnsi="Times New Roman" w:cs="Times New Roman"/>
                <w:sz w:val="24"/>
              </w:rPr>
              <w:t>supervised</w:t>
            </w:r>
            <w:r>
              <w:rPr>
                <w:rFonts w:hint="default" w:ascii="Times New Roman" w:hAnsi="Times New Roman" w:cs="Times New Roman"/>
                <w:spacing w:val="-1"/>
                <w:sz w:val="24"/>
              </w:rPr>
              <w:t xml:space="preserve"> </w:t>
            </w:r>
            <w:r>
              <w:rPr>
                <w:rFonts w:hint="default" w:ascii="Times New Roman" w:hAnsi="Times New Roman" w:cs="Times New Roman"/>
                <w:sz w:val="24"/>
              </w:rPr>
              <w:t>learning</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z w:val="24"/>
              </w:rPr>
              <w:t>example</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limitation</w:t>
            </w:r>
          </w:p>
        </w:tc>
        <w:tc>
          <w:tcPr>
            <w:tcW w:w="1398" w:type="dxa"/>
          </w:tcPr>
          <w:p w14:paraId="01467452">
            <w:pPr>
              <w:pStyle w:val="9"/>
              <w:ind w:left="30"/>
              <w:rPr>
                <w:rFonts w:hint="default" w:ascii="Times New Roman" w:hAnsi="Times New Roman" w:cs="Times New Roman"/>
                <w:sz w:val="24"/>
              </w:rPr>
            </w:pPr>
            <w:r>
              <w:rPr>
                <w:rFonts w:hint="default" w:ascii="Times New Roman" w:hAnsi="Times New Roman" w:cs="Times New Roman"/>
                <w:spacing w:val="-2"/>
                <w:sz w:val="24"/>
              </w:rPr>
              <w:t>Academic</w:t>
            </w:r>
          </w:p>
        </w:tc>
      </w:tr>
      <w:tr w14:paraId="047A458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372" w:type="dxa"/>
          </w:tcPr>
          <w:p w14:paraId="65E8DF58">
            <w:pPr>
              <w:pStyle w:val="9"/>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5426" w:type="dxa"/>
          </w:tcPr>
          <w:p w14:paraId="031B6BE0">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2"/>
                <w:sz w:val="24"/>
              </w:rPr>
              <w:t xml:space="preserve"> </w:t>
            </w:r>
            <w:r>
              <w:rPr>
                <w:rFonts w:hint="default" w:ascii="Times New Roman" w:hAnsi="Times New Roman" w:cs="Times New Roman"/>
                <w:sz w:val="24"/>
              </w:rPr>
              <w:t>clustering</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2"/>
                <w:sz w:val="24"/>
              </w:rPr>
              <w:t xml:space="preserve"> </w:t>
            </w:r>
            <w:r>
              <w:rPr>
                <w:rFonts w:hint="default" w:ascii="Times New Roman" w:hAnsi="Times New Roman" w:cs="Times New Roman"/>
                <w:sz w:val="24"/>
              </w:rPr>
              <w:t>real-world</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use</w:t>
            </w:r>
          </w:p>
        </w:tc>
        <w:tc>
          <w:tcPr>
            <w:tcW w:w="1398" w:type="dxa"/>
          </w:tcPr>
          <w:p w14:paraId="08EF49B3">
            <w:pPr>
              <w:pStyle w:val="9"/>
              <w:ind w:left="30"/>
              <w:rPr>
                <w:rFonts w:hint="default" w:ascii="Times New Roman" w:hAnsi="Times New Roman" w:cs="Times New Roman"/>
                <w:sz w:val="24"/>
              </w:rPr>
            </w:pPr>
            <w:r>
              <w:rPr>
                <w:rFonts w:hint="default" w:ascii="Times New Roman" w:hAnsi="Times New Roman" w:cs="Times New Roman"/>
                <w:spacing w:val="-2"/>
                <w:sz w:val="24"/>
              </w:rPr>
              <w:t>Industry</w:t>
            </w:r>
          </w:p>
        </w:tc>
      </w:tr>
      <w:tr w14:paraId="2270DE8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6AE66C26">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5426" w:type="dxa"/>
          </w:tcPr>
          <w:p w14:paraId="09666181">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3"/>
                <w:sz w:val="24"/>
              </w:rPr>
              <w:t xml:space="preserve"> </w:t>
            </w:r>
            <w:r>
              <w:rPr>
                <w:rFonts w:hint="default" w:ascii="Times New Roman" w:hAnsi="Times New Roman" w:cs="Times New Roman"/>
                <w:sz w:val="24"/>
              </w:rPr>
              <w:t>regression</w:t>
            </w:r>
            <w:r>
              <w:rPr>
                <w:rFonts w:hint="default" w:ascii="Times New Roman" w:hAnsi="Times New Roman" w:cs="Times New Roman"/>
                <w:spacing w:val="-2"/>
                <w:sz w:val="24"/>
              </w:rPr>
              <w:t xml:space="preserve"> mathematically</w:t>
            </w:r>
          </w:p>
        </w:tc>
        <w:tc>
          <w:tcPr>
            <w:tcW w:w="1398" w:type="dxa"/>
          </w:tcPr>
          <w:p w14:paraId="5D110CE5">
            <w:pPr>
              <w:pStyle w:val="9"/>
              <w:spacing w:before="22"/>
              <w:ind w:left="30"/>
              <w:rPr>
                <w:rFonts w:hint="default" w:ascii="Times New Roman" w:hAnsi="Times New Roman" w:cs="Times New Roman"/>
                <w:sz w:val="24"/>
              </w:rPr>
            </w:pPr>
            <w:r>
              <w:rPr>
                <w:rFonts w:hint="default" w:ascii="Times New Roman" w:hAnsi="Times New Roman" w:cs="Times New Roman"/>
                <w:spacing w:val="-2"/>
                <w:sz w:val="24"/>
              </w:rPr>
              <w:t>Mathematical</w:t>
            </w:r>
          </w:p>
        </w:tc>
      </w:tr>
      <w:tr w14:paraId="03CA01E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7C6B7890">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5426" w:type="dxa"/>
          </w:tcPr>
          <w:p w14:paraId="7861D405">
            <w:pPr>
              <w:pStyle w:val="9"/>
              <w:spacing w:before="22"/>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3"/>
                <w:sz w:val="24"/>
              </w:rPr>
              <w:t xml:space="preserve"> </w:t>
            </w:r>
            <w:r>
              <w:rPr>
                <w:rFonts w:hint="default" w:ascii="Times New Roman" w:hAnsi="Times New Roman" w:cs="Times New Roman"/>
                <w:sz w:val="24"/>
              </w:rPr>
              <w:t>overfitting</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w:t>
            </w:r>
          </w:p>
        </w:tc>
        <w:tc>
          <w:tcPr>
            <w:tcW w:w="1398" w:type="dxa"/>
          </w:tcPr>
          <w:p w14:paraId="3CE9911E">
            <w:pPr>
              <w:pStyle w:val="9"/>
              <w:spacing w:before="22"/>
              <w:ind w:left="30"/>
              <w:rPr>
                <w:rFonts w:hint="default" w:ascii="Times New Roman" w:hAnsi="Times New Roman" w:cs="Times New Roman"/>
                <w:sz w:val="24"/>
              </w:rPr>
            </w:pPr>
            <w:r>
              <w:rPr>
                <w:rFonts w:hint="default" w:ascii="Times New Roman" w:hAnsi="Times New Roman" w:cs="Times New Roman"/>
                <w:spacing w:val="-2"/>
                <w:sz w:val="24"/>
              </w:rPr>
              <w:t>Beginner</w:t>
            </w:r>
          </w:p>
        </w:tc>
      </w:tr>
      <w:tr w14:paraId="5A1A762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372" w:type="dxa"/>
          </w:tcPr>
          <w:p w14:paraId="6050B230">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5426" w:type="dxa"/>
          </w:tcPr>
          <w:p w14:paraId="5A880A5C">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2"/>
                <w:sz w:val="24"/>
              </w:rPr>
              <w:t xml:space="preserve"> </w:t>
            </w:r>
            <w:r>
              <w:rPr>
                <w:rFonts w:hint="default" w:ascii="Times New Roman" w:hAnsi="Times New Roman" w:cs="Times New Roman"/>
                <w:sz w:val="24"/>
              </w:rPr>
              <w:t>classification</w:t>
            </w:r>
            <w:r>
              <w:rPr>
                <w:rFonts w:hint="default" w:ascii="Times New Roman" w:hAnsi="Times New Roman" w:cs="Times New Roman"/>
                <w:spacing w:val="-2"/>
                <w:sz w:val="24"/>
              </w:rPr>
              <w:t xml:space="preserve"> </w:t>
            </w:r>
            <w:r>
              <w:rPr>
                <w:rFonts w:hint="default" w:ascii="Times New Roman" w:hAnsi="Times New Roman" w:cs="Times New Roman"/>
                <w:sz w:val="24"/>
              </w:rPr>
              <w:t>for</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interviews</w:t>
            </w:r>
          </w:p>
        </w:tc>
        <w:tc>
          <w:tcPr>
            <w:tcW w:w="1398" w:type="dxa"/>
          </w:tcPr>
          <w:p w14:paraId="3D08FFBC">
            <w:pPr>
              <w:pStyle w:val="9"/>
              <w:ind w:left="30"/>
              <w:rPr>
                <w:rFonts w:hint="default" w:ascii="Times New Roman" w:hAnsi="Times New Roman" w:cs="Times New Roman"/>
                <w:sz w:val="24"/>
              </w:rPr>
            </w:pPr>
            <w:r>
              <w:rPr>
                <w:rFonts w:hint="default" w:ascii="Times New Roman" w:hAnsi="Times New Roman" w:cs="Times New Roman"/>
                <w:spacing w:val="-2"/>
                <w:sz w:val="24"/>
              </w:rPr>
              <w:t>Interview</w:t>
            </w:r>
          </w:p>
        </w:tc>
      </w:tr>
    </w:tbl>
    <w:p w14:paraId="05361976">
      <w:pPr>
        <w:pStyle w:val="6"/>
        <w:spacing w:before="202"/>
        <w:rPr>
          <w:rFonts w:hint="default" w:ascii="Times New Roman" w:hAnsi="Times New Roman" w:cs="Times New Roman"/>
          <w:b/>
        </w:rPr>
      </w:pPr>
    </w:p>
    <w:p w14:paraId="57842A53">
      <w:pPr>
        <w:pStyle w:val="8"/>
        <w:numPr>
          <w:ilvl w:val="0"/>
          <w:numId w:val="3"/>
        </w:numPr>
        <w:tabs>
          <w:tab w:val="left" w:pos="263"/>
        </w:tabs>
        <w:spacing w:before="1"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Evaluation</w:t>
      </w:r>
      <w:r>
        <w:rPr>
          <w:rFonts w:hint="default" w:ascii="Times New Roman" w:hAnsi="Times New Roman" w:cs="Times New Roman"/>
          <w:b/>
          <w:spacing w:val="-13"/>
          <w:sz w:val="24"/>
        </w:rPr>
        <w:t xml:space="preserve"> </w:t>
      </w:r>
      <w:r>
        <w:rPr>
          <w:rFonts w:hint="default" w:ascii="Times New Roman" w:hAnsi="Times New Roman" w:cs="Times New Roman"/>
          <w:b/>
          <w:sz w:val="24"/>
        </w:rPr>
        <w:t>Comparison</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(DS/ML)</w:t>
      </w:r>
    </w:p>
    <w:p w14:paraId="4488880D">
      <w:pPr>
        <w:pStyle w:val="6"/>
        <w:spacing w:before="6"/>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907"/>
        <w:gridCol w:w="836"/>
      </w:tblGrid>
      <w:tr w14:paraId="74D7CA6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1424" w:type="dxa"/>
          </w:tcPr>
          <w:p w14:paraId="730E633E">
            <w:pPr>
              <w:pStyle w:val="9"/>
              <w:spacing w:before="23"/>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907" w:type="dxa"/>
          </w:tcPr>
          <w:p w14:paraId="27C8CFEF">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Baseline</w:t>
            </w:r>
          </w:p>
        </w:tc>
        <w:tc>
          <w:tcPr>
            <w:tcW w:w="836" w:type="dxa"/>
          </w:tcPr>
          <w:p w14:paraId="5410B9EE">
            <w:pPr>
              <w:pStyle w:val="9"/>
              <w:spacing w:before="23"/>
              <w:rPr>
                <w:rFonts w:hint="default" w:ascii="Times New Roman" w:hAnsi="Times New Roman" w:cs="Times New Roman"/>
                <w:sz w:val="24"/>
              </w:rPr>
            </w:pPr>
            <w:r>
              <w:rPr>
                <w:rFonts w:hint="default" w:ascii="Times New Roman" w:hAnsi="Times New Roman" w:cs="Times New Roman"/>
                <w:spacing w:val="-2"/>
                <w:sz w:val="24"/>
              </w:rPr>
              <w:t>Refined</w:t>
            </w:r>
          </w:p>
        </w:tc>
      </w:tr>
      <w:tr w14:paraId="203D545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7DAF6877">
            <w:pPr>
              <w:pStyle w:val="9"/>
              <w:ind w:left="27"/>
              <w:rPr>
                <w:rFonts w:hint="default" w:ascii="Times New Roman" w:hAnsi="Times New Roman" w:cs="Times New Roman"/>
                <w:sz w:val="24"/>
              </w:rPr>
            </w:pPr>
            <w:r>
              <w:rPr>
                <w:rFonts w:hint="default" w:ascii="Times New Roman" w:hAnsi="Times New Roman" w:cs="Times New Roman"/>
                <w:spacing w:val="-2"/>
                <w:sz w:val="24"/>
              </w:rPr>
              <w:t>Completeness</w:t>
            </w:r>
          </w:p>
        </w:tc>
        <w:tc>
          <w:tcPr>
            <w:tcW w:w="907" w:type="dxa"/>
          </w:tcPr>
          <w:p w14:paraId="0AD6450F">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239C0805">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3219801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0" w:hRule="atLeast"/>
        </w:trPr>
        <w:tc>
          <w:tcPr>
            <w:tcW w:w="1424" w:type="dxa"/>
          </w:tcPr>
          <w:p w14:paraId="6DC69E89">
            <w:pPr>
              <w:pStyle w:val="9"/>
              <w:ind w:left="27"/>
              <w:rPr>
                <w:rFonts w:hint="default" w:ascii="Times New Roman" w:hAnsi="Times New Roman" w:cs="Times New Roman"/>
                <w:sz w:val="24"/>
              </w:rPr>
            </w:pPr>
            <w:r>
              <w:rPr>
                <w:rFonts w:hint="default" w:ascii="Times New Roman" w:hAnsi="Times New Roman" w:cs="Times New Roman"/>
                <w:spacing w:val="-2"/>
                <w:sz w:val="24"/>
              </w:rPr>
              <w:t>Accuracy</w:t>
            </w:r>
          </w:p>
        </w:tc>
        <w:tc>
          <w:tcPr>
            <w:tcW w:w="907" w:type="dxa"/>
          </w:tcPr>
          <w:p w14:paraId="14D48197">
            <w:pPr>
              <w:pStyle w:val="9"/>
              <w:ind w:left="30"/>
              <w:rPr>
                <w:rFonts w:hint="default" w:ascii="Times New Roman" w:hAnsi="Times New Roman" w:cs="Times New Roman"/>
                <w:sz w:val="24"/>
              </w:rPr>
            </w:pPr>
            <w:r>
              <w:rPr>
                <w:rFonts w:hint="default" w:ascii="Times New Roman" w:hAnsi="Times New Roman" w:cs="Times New Roman"/>
                <w:spacing w:val="-10"/>
                <w:sz w:val="24"/>
              </w:rPr>
              <w:t>4</w:t>
            </w:r>
          </w:p>
        </w:tc>
        <w:tc>
          <w:tcPr>
            <w:tcW w:w="836" w:type="dxa"/>
          </w:tcPr>
          <w:p w14:paraId="134D531D">
            <w:pPr>
              <w:pStyle w:val="9"/>
              <w:rPr>
                <w:rFonts w:hint="default" w:ascii="Times New Roman" w:hAnsi="Times New Roman" w:cs="Times New Roman"/>
                <w:sz w:val="24"/>
              </w:rPr>
            </w:pPr>
            <w:r>
              <w:rPr>
                <w:rFonts w:hint="default" w:ascii="Times New Roman" w:hAnsi="Times New Roman" w:cs="Times New Roman"/>
                <w:spacing w:val="-10"/>
                <w:sz w:val="24"/>
              </w:rPr>
              <w:t>5</w:t>
            </w:r>
          </w:p>
        </w:tc>
      </w:tr>
    </w:tbl>
    <w:p w14:paraId="63DB4CA3">
      <w:pPr>
        <w:pStyle w:val="9"/>
        <w:spacing w:after="0"/>
        <w:rPr>
          <w:rFonts w:hint="default" w:ascii="Times New Roman" w:hAnsi="Times New Roman" w:cs="Times New Roman"/>
          <w:sz w:val="24"/>
        </w:rPr>
        <w:sectPr>
          <w:pgSz w:w="11910" w:h="16840"/>
          <w:pgMar w:top="1360" w:right="1417" w:bottom="1393" w:left="1417" w:header="720" w:footer="720" w:gutter="0"/>
          <w:cols w:space="720" w:num="1"/>
        </w:sect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907"/>
        <w:gridCol w:w="836"/>
      </w:tblGrid>
      <w:tr w14:paraId="7B63079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1424" w:type="dxa"/>
          </w:tcPr>
          <w:p w14:paraId="7D8C0B01">
            <w:pPr>
              <w:pStyle w:val="9"/>
              <w:spacing w:before="24"/>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907" w:type="dxa"/>
          </w:tcPr>
          <w:p w14:paraId="2F6504C0">
            <w:pPr>
              <w:pStyle w:val="9"/>
              <w:spacing w:before="24"/>
              <w:ind w:left="30"/>
              <w:rPr>
                <w:rFonts w:hint="default" w:ascii="Times New Roman" w:hAnsi="Times New Roman" w:cs="Times New Roman"/>
                <w:sz w:val="24"/>
              </w:rPr>
            </w:pPr>
            <w:r>
              <w:rPr>
                <w:rFonts w:hint="default" w:ascii="Times New Roman" w:hAnsi="Times New Roman" w:cs="Times New Roman"/>
                <w:spacing w:val="-2"/>
                <w:sz w:val="24"/>
              </w:rPr>
              <w:t>Baseline</w:t>
            </w:r>
          </w:p>
        </w:tc>
        <w:tc>
          <w:tcPr>
            <w:tcW w:w="836" w:type="dxa"/>
          </w:tcPr>
          <w:p w14:paraId="473DC173">
            <w:pPr>
              <w:pStyle w:val="9"/>
              <w:spacing w:before="24"/>
              <w:rPr>
                <w:rFonts w:hint="default" w:ascii="Times New Roman" w:hAnsi="Times New Roman" w:cs="Times New Roman"/>
                <w:sz w:val="24"/>
              </w:rPr>
            </w:pPr>
            <w:r>
              <w:rPr>
                <w:rFonts w:hint="default" w:ascii="Times New Roman" w:hAnsi="Times New Roman" w:cs="Times New Roman"/>
                <w:spacing w:val="-2"/>
                <w:sz w:val="24"/>
              </w:rPr>
              <w:t>Refined</w:t>
            </w:r>
          </w:p>
        </w:tc>
      </w:tr>
      <w:tr w14:paraId="036F444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3473193A">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Relevance</w:t>
            </w:r>
          </w:p>
        </w:tc>
        <w:tc>
          <w:tcPr>
            <w:tcW w:w="907" w:type="dxa"/>
          </w:tcPr>
          <w:p w14:paraId="0447EF91">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66399BF8">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r w14:paraId="3A12DE2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1424" w:type="dxa"/>
          </w:tcPr>
          <w:p w14:paraId="258C5142">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Clarity</w:t>
            </w:r>
          </w:p>
        </w:tc>
        <w:tc>
          <w:tcPr>
            <w:tcW w:w="907" w:type="dxa"/>
          </w:tcPr>
          <w:p w14:paraId="0C09E863">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028C4C6F">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bl>
    <w:p w14:paraId="2183B2DF">
      <w:pPr>
        <w:pStyle w:val="6"/>
        <w:spacing w:before="226"/>
        <w:rPr>
          <w:rFonts w:hint="default" w:ascii="Times New Roman" w:hAnsi="Times New Roman" w:cs="Times New Roman"/>
          <w:b/>
        </w:rPr>
      </w:pPr>
    </w:p>
    <w:p w14:paraId="2E9AC503">
      <w:pPr>
        <w:pStyle w:val="8"/>
        <w:numPr>
          <w:ilvl w:val="0"/>
          <w:numId w:val="3"/>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pacing w:val="-2"/>
          <w:sz w:val="24"/>
        </w:rPr>
        <w:t>Reflection</w:t>
      </w:r>
    </w:p>
    <w:p w14:paraId="425C5786">
      <w:pPr>
        <w:pStyle w:val="6"/>
        <w:spacing w:before="204"/>
        <w:ind w:left="23"/>
        <w:rPr>
          <w:rFonts w:hint="default" w:ascii="Times New Roman" w:hAnsi="Times New Roman" w:cs="Times New Roman"/>
        </w:rPr>
      </w:pPr>
      <w:r>
        <w:rPr>
          <w:rFonts w:hint="default" w:ascii="Times New Roman" w:hAnsi="Times New Roman" w:cs="Times New Roman"/>
        </w:rPr>
        <w:t>Context-aware</w:t>
      </w:r>
      <w:r>
        <w:rPr>
          <w:rFonts w:hint="default" w:ascii="Times New Roman" w:hAnsi="Times New Roman" w:cs="Times New Roman"/>
          <w:spacing w:val="-4"/>
        </w:rPr>
        <w:t xml:space="preserve"> </w:t>
      </w:r>
      <w:r>
        <w:rPr>
          <w:rFonts w:hint="default" w:ascii="Times New Roman" w:hAnsi="Times New Roman" w:cs="Times New Roman"/>
        </w:rPr>
        <w:t>prompts</w:t>
      </w:r>
      <w:r>
        <w:rPr>
          <w:rFonts w:hint="default" w:ascii="Times New Roman" w:hAnsi="Times New Roman" w:cs="Times New Roman"/>
          <w:spacing w:val="-4"/>
        </w:rPr>
        <w:t xml:space="preserve"> </w:t>
      </w:r>
      <w:r>
        <w:rPr>
          <w:rFonts w:hint="default" w:ascii="Times New Roman" w:hAnsi="Times New Roman" w:cs="Times New Roman"/>
        </w:rPr>
        <w:t>significantly</w:t>
      </w:r>
      <w:r>
        <w:rPr>
          <w:rFonts w:hint="default" w:ascii="Times New Roman" w:hAnsi="Times New Roman" w:cs="Times New Roman"/>
          <w:spacing w:val="-3"/>
        </w:rPr>
        <w:t xml:space="preserve"> </w:t>
      </w:r>
      <w:r>
        <w:rPr>
          <w:rFonts w:hint="default" w:ascii="Times New Roman" w:hAnsi="Times New Roman" w:cs="Times New Roman"/>
        </w:rPr>
        <w:t>improve</w:t>
      </w:r>
      <w:r>
        <w:rPr>
          <w:rFonts w:hint="default" w:ascii="Times New Roman" w:hAnsi="Times New Roman" w:cs="Times New Roman"/>
          <w:spacing w:val="-5"/>
        </w:rPr>
        <w:t xml:space="preserve"> </w:t>
      </w:r>
      <w:r>
        <w:rPr>
          <w:rFonts w:hint="default" w:ascii="Times New Roman" w:hAnsi="Times New Roman" w:cs="Times New Roman"/>
        </w:rPr>
        <w:t>technical</w:t>
      </w:r>
      <w:r>
        <w:rPr>
          <w:rFonts w:hint="default" w:ascii="Times New Roman" w:hAnsi="Times New Roman" w:cs="Times New Roman"/>
          <w:spacing w:val="-2"/>
        </w:rPr>
        <w:t xml:space="preserve"> clarity.</w:t>
      </w:r>
    </w:p>
    <w:p w14:paraId="5C978BC7">
      <w:pPr>
        <w:pStyle w:val="6"/>
        <w:spacing w:before="144"/>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252730</wp:posOffset>
                </wp:positionV>
                <wp:extent cx="5733415" cy="20320"/>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18" name="Graphic 18"/>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19" name="Graphic 19"/>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0" name="Graphic 20"/>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21" name="Graphic 21"/>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2" name="Graphic 22"/>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3" name="Graphic 23"/>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9pt;height:1.6pt;width:451.45pt;mso-position-horizontal-relative:page;mso-wrap-distance-bottom:0pt;mso-wrap-distance-top:0pt;z-index:-251654144;mso-width-relative:page;mso-height-relative:page;" coordsize="5733415,20320" o:gfxdata="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B4/pcbZAAAACgEAAA8AAAAAAAAAAQAgAAAAIgAAAGRycy9kb3ducmV2LnhtbFBL&#10;AQIUABQAAAAIAIdO4kApDRepLwQAAHYXAAAOAAAAAAAAAAEAIAAAACgBAABkcnMvZTJvRG9jLnht&#10;bFBLBQYAAAAABgAGAFkBAADJBwAAAAA=&#10;">
                <o:lock v:ext="edit" aspectratio="f"/>
                <v:shape id="Graphic 18" o:spid="_x0000_s1026" o:spt="100" style="position:absolute;left:0;top:0;height:20320;width:5731510;" fillcolor="#9F9F9F" filled="t" stroked="f" coordsize="5731510,20320" o:gfxdata="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OKhK/&#10;AAAA2wAAAA8AAAAAAAAAAQAgAAAAIgAAAGRycy9kb3ducmV2LnhtbFBLAQIUABQAAAAIAIdO4kAz&#10;LwWeOwAAADkAAAAQAAAAAAAAAAEAIAAAAA4BAABkcnMvc2hhcGV4bWwueG1sUEsFBgAAAAAGAAYA&#10;WwEAALgDAAAAAA==&#10;" path="m5731497,0l0,0,0,20320,5731497,20320,5731497,0xe">
                  <v:fill on="t" focussize="0,0"/>
                  <v:stroke on="f"/>
                  <v:imagedata o:title=""/>
                  <o:lock v:ext="edit" aspectratio="f"/>
                  <v:textbox inset="0mm,0mm,0mm,0mm"/>
                </v:shape>
                <v:shape id="Graphic 19" o:spid="_x0000_s1026" o:spt="100" style="position:absolute;left:5729985;top:507;height:3175;width:3175;" fillcolor="#E2E2E2" filled="t" stroked="f" coordsize="3175,3175" o:gfxdata="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UKPVugAAANs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20" o:spid="_x0000_s1026" o:spt="100" style="position:absolute;left:304;top:507;height:17145;width:5732780;" fillcolor="#9F9F9F" filled="t" stroked="f" coordsize="5732780,17145" o:gfxdata="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FCRQugAAANsA&#10;AAAPAAAAAAAAAAEAIAAAACIAAABkcnMvZG93bnJldi54bWxQSwECFAAUAAAACACHTuJAMy8FnjsA&#10;AAA5AAAAEAAAAAAAAAABACAAAAAJAQAAZHJzL3NoYXBleG1sLnhtbFBLBQYAAAAABgAGAFsBAACz&#10;AwAAAAA=&#10;" path="m3048,3048l0,3048,0,16764,3048,16764,3048,3048xem5732716,0l5729668,0,5729668,3048,5732716,3048,5732716,0xe">
                  <v:fill on="t" focussize="0,0"/>
                  <v:stroke on="f"/>
                  <v:imagedata o:title=""/>
                  <o:lock v:ext="edit" aspectratio="f"/>
                  <v:textbox inset="0mm,0mm,0mm,0mm"/>
                </v:shape>
                <v:shape id="Graphic 21" o:spid="_x0000_s1026" o:spt="100" style="position:absolute;left:5729985;top:3556;height:13970;width:3175;" fillcolor="#E2E2E2" filled="t" stroked="f" coordsize="3175,13970" o:gfxdata="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d+YvQAA&#10;ANsAAAAPAAAAAAAAAAEAIAAAACIAAABkcnMvZG93bnJldi54bWxQSwECFAAUAAAACACHTuJAMy8F&#10;njsAAAA5AAAAEAAAAAAAAAABACAAAAAMAQAAZHJzL3NoYXBleG1sLnhtbFBLBQYAAAAABgAGAFsB&#10;AAC2AwAAAAA=&#10;" path="m3047,0l0,0,0,13716,3047,13716,3047,0xe">
                  <v:fill on="t" focussize="0,0"/>
                  <v:stroke on="f"/>
                  <v:imagedata o:title=""/>
                  <o:lock v:ext="edit" aspectratio="f"/>
                  <v:textbox inset="0mm,0mm,0mm,0mm"/>
                </v:shape>
                <v:shape id="Graphic 22" o:spid="_x0000_s1026" o:spt="100" style="position:absolute;left:304;top:17272;height:3175;width:3175;" fillcolor="#9F9F9F" filled="t" stroked="f" coordsize="3175,3175" o:gfxdata="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OYKS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3" o:spid="_x0000_s1026" o:spt="100" style="position:absolute;left:304;top:17284;height:3175;width:5732780;" fillcolor="#E2E2E2" filled="t" stroked="f" coordsize="5732780,3175" o:gfxdata="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hdpb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229C99D">
      <w:pPr>
        <w:pStyle w:val="2"/>
        <w:spacing w:before="254"/>
        <w:rPr>
          <w:rFonts w:hint="default" w:ascii="Times New Roman" w:hAnsi="Times New Roman" w:cs="Times New Roman"/>
        </w:rPr>
      </w:pPr>
      <w:r>
        <w:rPr>
          <w:rFonts w:hint="default" w:ascii="Times New Roman" w:hAnsi="Times New Roman" w:cs="Times New Roman"/>
        </w:rPr>
        <w:t>Task</w:t>
      </w:r>
      <w:r>
        <w:rPr>
          <w:rFonts w:hint="default" w:ascii="Times New Roman" w:hAnsi="Times New Roman" w:cs="Times New Roman"/>
          <w:spacing w:val="-20"/>
        </w:rPr>
        <w:t xml:space="preserve"> </w:t>
      </w:r>
      <w:r>
        <w:rPr>
          <w:rFonts w:hint="default" w:ascii="Times New Roman" w:hAnsi="Times New Roman" w:cs="Times New Roman"/>
        </w:rPr>
        <w:t>4:</w:t>
      </w:r>
      <w:r>
        <w:rPr>
          <w:rFonts w:hint="default" w:ascii="Times New Roman" w:hAnsi="Times New Roman" w:cs="Times New Roman"/>
          <w:spacing w:val="-20"/>
        </w:rPr>
        <w:t xml:space="preserve"> </w:t>
      </w:r>
      <w:r>
        <w:rPr>
          <w:rFonts w:hint="default" w:ascii="Times New Roman" w:hAnsi="Times New Roman" w:cs="Times New Roman"/>
        </w:rPr>
        <w:t>Database</w:t>
      </w:r>
      <w:r>
        <w:rPr>
          <w:rFonts w:hint="default" w:ascii="Times New Roman" w:hAnsi="Times New Roman" w:cs="Times New Roman"/>
          <w:spacing w:val="-19"/>
        </w:rPr>
        <w:t xml:space="preserve"> </w:t>
      </w:r>
      <w:r>
        <w:rPr>
          <w:rFonts w:hint="default" w:ascii="Times New Roman" w:hAnsi="Times New Roman" w:cs="Times New Roman"/>
        </w:rPr>
        <w:t>and</w:t>
      </w:r>
      <w:r>
        <w:rPr>
          <w:rFonts w:hint="default" w:ascii="Times New Roman" w:hAnsi="Times New Roman" w:cs="Times New Roman"/>
          <w:spacing w:val="-16"/>
        </w:rPr>
        <w:t xml:space="preserve"> </w:t>
      </w:r>
      <w:r>
        <w:rPr>
          <w:rFonts w:hint="default" w:ascii="Times New Roman" w:hAnsi="Times New Roman" w:cs="Times New Roman"/>
        </w:rPr>
        <w:t>SQL</w:t>
      </w:r>
      <w:r>
        <w:rPr>
          <w:rFonts w:hint="default" w:ascii="Times New Roman" w:hAnsi="Times New Roman" w:cs="Times New Roman"/>
          <w:spacing w:val="-20"/>
        </w:rPr>
        <w:t xml:space="preserve"> </w:t>
      </w:r>
      <w:r>
        <w:rPr>
          <w:rFonts w:hint="default" w:ascii="Times New Roman" w:hAnsi="Times New Roman" w:cs="Times New Roman"/>
        </w:rPr>
        <w:t>Queries</w:t>
      </w:r>
      <w:r>
        <w:rPr>
          <w:rFonts w:hint="default" w:ascii="Times New Roman" w:hAnsi="Times New Roman" w:cs="Times New Roman"/>
          <w:spacing w:val="-11"/>
        </w:rPr>
        <w:t xml:space="preserve"> </w:t>
      </w:r>
      <w:r>
        <w:rPr>
          <w:rFonts w:hint="default" w:ascii="Times New Roman" w:hAnsi="Times New Roman" w:cs="Times New Roman"/>
        </w:rPr>
        <w:t>–</w:t>
      </w:r>
      <w:r>
        <w:rPr>
          <w:rFonts w:hint="default" w:ascii="Times New Roman" w:hAnsi="Times New Roman" w:cs="Times New Roman"/>
          <w:spacing w:val="-19"/>
        </w:rPr>
        <w:t xml:space="preserve"> </w:t>
      </w:r>
      <w:r>
        <w:rPr>
          <w:rFonts w:hint="default" w:ascii="Times New Roman" w:hAnsi="Times New Roman" w:cs="Times New Roman"/>
        </w:rPr>
        <w:t>Very</w:t>
      </w:r>
      <w:r>
        <w:rPr>
          <w:rFonts w:hint="default" w:ascii="Times New Roman" w:hAnsi="Times New Roman" w:cs="Times New Roman"/>
          <w:spacing w:val="-16"/>
        </w:rPr>
        <w:t xml:space="preserve"> </w:t>
      </w:r>
      <w:r>
        <w:rPr>
          <w:rFonts w:hint="default" w:ascii="Times New Roman" w:hAnsi="Times New Roman" w:cs="Times New Roman"/>
        </w:rPr>
        <w:t>Detailed</w:t>
      </w:r>
      <w:r>
        <w:rPr>
          <w:rFonts w:hint="default" w:ascii="Times New Roman" w:hAnsi="Times New Roman" w:cs="Times New Roman"/>
          <w:spacing w:val="-16"/>
        </w:rPr>
        <w:t xml:space="preserve"> </w:t>
      </w:r>
      <w:r>
        <w:rPr>
          <w:rFonts w:hint="default" w:ascii="Times New Roman" w:hAnsi="Times New Roman" w:cs="Times New Roman"/>
          <w:spacing w:val="-2"/>
        </w:rPr>
        <w:t>Brief</w:t>
      </w:r>
    </w:p>
    <w:p w14:paraId="70D76BC4">
      <w:pPr>
        <w:spacing w:before="217"/>
        <w:ind w:left="23" w:right="0" w:firstLine="0"/>
        <w:jc w:val="left"/>
        <w:rPr>
          <w:rFonts w:hint="default" w:ascii="Times New Roman" w:hAnsi="Times New Roman" w:cs="Times New Roman"/>
          <w:b/>
          <w:sz w:val="24"/>
        </w:rPr>
      </w:pPr>
      <w:r>
        <w:rPr>
          <w:rFonts w:hint="default" w:ascii="Times New Roman" w:hAnsi="Times New Roman" w:cs="Times New Roman"/>
          <w:b/>
          <w:spacing w:val="-2"/>
          <w:sz w:val="24"/>
        </w:rPr>
        <w:t>Topic</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Overview</w:t>
      </w:r>
    </w:p>
    <w:p w14:paraId="1FAFF046">
      <w:pPr>
        <w:pStyle w:val="6"/>
        <w:spacing w:before="204" w:line="278" w:lineRule="auto"/>
        <w:ind w:left="23" w:right="15"/>
        <w:rPr>
          <w:rFonts w:hint="default" w:ascii="Times New Roman" w:hAnsi="Times New Roman" w:cs="Times New Roman"/>
        </w:rPr>
      </w:pPr>
      <w:r>
        <w:rPr>
          <w:rFonts w:hint="default" w:ascii="Times New Roman" w:hAnsi="Times New Roman" w:cs="Times New Roman"/>
        </w:rPr>
        <w:t>SQL</w:t>
      </w:r>
      <w:r>
        <w:rPr>
          <w:rFonts w:hint="default" w:ascii="Times New Roman" w:hAnsi="Times New Roman" w:cs="Times New Roman"/>
          <w:spacing w:val="-25"/>
        </w:rPr>
        <w:t xml:space="preserve"> </w:t>
      </w:r>
      <w:r>
        <w:rPr>
          <w:rFonts w:hint="default" w:ascii="Times New Roman" w:hAnsi="Times New Roman" w:cs="Times New Roman"/>
        </w:rPr>
        <w:t>concepts</w:t>
      </w:r>
      <w:r>
        <w:rPr>
          <w:rFonts w:hint="default" w:ascii="Times New Roman" w:hAnsi="Times New Roman" w:cs="Times New Roman"/>
          <w:spacing w:val="-15"/>
        </w:rPr>
        <w:t xml:space="preserve"> </w:t>
      </w:r>
      <w:r>
        <w:rPr>
          <w:rFonts w:hint="default" w:ascii="Times New Roman" w:hAnsi="Times New Roman" w:cs="Times New Roman"/>
        </w:rPr>
        <w:t>require</w:t>
      </w:r>
      <w:r>
        <w:rPr>
          <w:rFonts w:hint="default" w:ascii="Times New Roman" w:hAnsi="Times New Roman" w:cs="Times New Roman"/>
          <w:spacing w:val="-16"/>
        </w:rPr>
        <w:t xml:space="preserve"> </w:t>
      </w:r>
      <w:r>
        <w:rPr>
          <w:rFonts w:hint="default" w:ascii="Times New Roman" w:hAnsi="Times New Roman" w:cs="Times New Roman"/>
        </w:rPr>
        <w:t>both</w:t>
      </w:r>
      <w:r>
        <w:rPr>
          <w:rFonts w:hint="default" w:ascii="Times New Roman" w:hAnsi="Times New Roman" w:cs="Times New Roman"/>
          <w:spacing w:val="-15"/>
        </w:rPr>
        <w:t xml:space="preserve"> </w:t>
      </w:r>
      <w:r>
        <w:rPr>
          <w:rFonts w:hint="default" w:ascii="Times New Roman" w:hAnsi="Times New Roman" w:cs="Times New Roman"/>
        </w:rPr>
        <w:t>theory</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practice.</w:t>
      </w:r>
      <w:r>
        <w:rPr>
          <w:rFonts w:hint="default" w:ascii="Times New Roman" w:hAnsi="Times New Roman" w:cs="Times New Roman"/>
          <w:spacing w:val="-18"/>
        </w:rPr>
        <w:t xml:space="preserve"> </w:t>
      </w: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task</w:t>
      </w:r>
      <w:r>
        <w:rPr>
          <w:rFonts w:hint="default" w:ascii="Times New Roman" w:hAnsi="Times New Roman" w:cs="Times New Roman"/>
          <w:spacing w:val="-15"/>
        </w:rPr>
        <w:t xml:space="preserve"> </w:t>
      </w:r>
      <w:r>
        <w:rPr>
          <w:rFonts w:hint="default" w:ascii="Times New Roman" w:hAnsi="Times New Roman" w:cs="Times New Roman"/>
        </w:rPr>
        <w:t>evaluates</w:t>
      </w:r>
      <w:r>
        <w:rPr>
          <w:rFonts w:hint="default" w:ascii="Times New Roman" w:hAnsi="Times New Roman" w:cs="Times New Roman"/>
          <w:spacing w:val="-25"/>
        </w:rPr>
        <w:t xml:space="preserve"> </w:t>
      </w:r>
      <w:r>
        <w:rPr>
          <w:rFonts w:hint="default" w:ascii="Times New Roman" w:hAnsi="Times New Roman" w:cs="Times New Roman"/>
        </w:rPr>
        <w:t>AI</w:t>
      </w:r>
      <w:r>
        <w:rPr>
          <w:rFonts w:hint="default" w:ascii="Times New Roman" w:hAnsi="Times New Roman" w:cs="Times New Roman"/>
          <w:spacing w:val="-15"/>
        </w:rPr>
        <w:t xml:space="preserve"> </w:t>
      </w:r>
      <w:r>
        <w:rPr>
          <w:rFonts w:hint="default" w:ascii="Times New Roman" w:hAnsi="Times New Roman" w:cs="Times New Roman"/>
        </w:rPr>
        <w:t>explanations</w:t>
      </w:r>
      <w:r>
        <w:rPr>
          <w:rFonts w:hint="default" w:ascii="Times New Roman" w:hAnsi="Times New Roman" w:cs="Times New Roman"/>
          <w:spacing w:val="-15"/>
        </w:rPr>
        <w:t xml:space="preserve"> </w:t>
      </w:r>
      <w:r>
        <w:rPr>
          <w:rFonts w:hint="default" w:ascii="Times New Roman" w:hAnsi="Times New Roman" w:cs="Times New Roman"/>
        </w:rPr>
        <w:t>with</w:t>
      </w:r>
      <w:r>
        <w:rPr>
          <w:rFonts w:hint="default" w:ascii="Times New Roman" w:hAnsi="Times New Roman" w:cs="Times New Roman"/>
          <w:spacing w:val="-15"/>
        </w:rPr>
        <w:t xml:space="preserve"> </w:t>
      </w:r>
      <w:r>
        <w:rPr>
          <w:rFonts w:hint="default" w:ascii="Times New Roman" w:hAnsi="Times New Roman" w:cs="Times New Roman"/>
        </w:rPr>
        <w:t xml:space="preserve">refined </w:t>
      </w:r>
      <w:r>
        <w:rPr>
          <w:rFonts w:hint="default" w:ascii="Times New Roman" w:hAnsi="Times New Roman" w:cs="Times New Roman"/>
          <w:spacing w:val="-2"/>
        </w:rPr>
        <w:t>prompts.</w:t>
      </w:r>
    </w:p>
    <w:p w14:paraId="1A579EE4">
      <w:pPr>
        <w:pStyle w:val="8"/>
        <w:numPr>
          <w:ilvl w:val="0"/>
          <w:numId w:val="4"/>
        </w:numPr>
        <w:tabs>
          <w:tab w:val="left" w:pos="263"/>
        </w:tabs>
        <w:spacing w:before="159" w:after="22" w:line="417" w:lineRule="auto"/>
        <w:ind w:left="23" w:right="6031" w:firstLine="0"/>
        <w:jc w:val="left"/>
        <w:rPr>
          <w:rFonts w:hint="default" w:ascii="Times New Roman" w:hAnsi="Times New Roman" w:cs="Times New Roman"/>
          <w:b/>
          <w:sz w:val="24"/>
        </w:rPr>
      </w:pPr>
      <w:r>
        <w:rPr>
          <w:rFonts w:hint="default" w:ascii="Times New Roman" w:hAnsi="Times New Roman" w:cs="Times New Roman"/>
          <w:b/>
          <w:sz w:val="24"/>
        </w:rPr>
        <w:t>Baseline Prompt Testing Baseline</w:t>
      </w:r>
      <w:r>
        <w:rPr>
          <w:rFonts w:hint="default" w:ascii="Times New Roman" w:hAnsi="Times New Roman" w:cs="Times New Roman"/>
          <w:b/>
          <w:spacing w:val="-15"/>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5"/>
          <w:sz w:val="24"/>
        </w:rPr>
        <w:t xml:space="preserve"> </w:t>
      </w:r>
      <w:r>
        <w:rPr>
          <w:rFonts w:hint="default" w:ascii="Times New Roman" w:hAnsi="Times New Roman" w:cs="Times New Roman"/>
          <w:b/>
          <w:sz w:val="24"/>
        </w:rPr>
        <w:t>(SQL)</w:t>
      </w: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3393"/>
        <w:gridCol w:w="1312"/>
      </w:tblGrid>
      <w:tr w14:paraId="4A0E6A8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372" w:type="dxa"/>
          </w:tcPr>
          <w:p w14:paraId="46B80E2D">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3393" w:type="dxa"/>
          </w:tcPr>
          <w:p w14:paraId="69648B5A">
            <w:pPr>
              <w:pStyle w:val="9"/>
              <w:spacing w:before="23"/>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312" w:type="dxa"/>
          </w:tcPr>
          <w:p w14:paraId="33B9B7FB">
            <w:pPr>
              <w:pStyle w:val="9"/>
              <w:spacing w:before="23"/>
              <w:ind w:left="30"/>
              <w:rPr>
                <w:rFonts w:hint="default" w:ascii="Times New Roman" w:hAnsi="Times New Roman" w:cs="Times New Roman"/>
                <w:sz w:val="24"/>
              </w:rPr>
            </w:pPr>
            <w:r>
              <w:rPr>
                <w:rFonts w:hint="default" w:ascii="Times New Roman" w:hAnsi="Times New Roman" w:cs="Times New Roman"/>
                <w:sz w:val="24"/>
              </w:rPr>
              <w:t>AI</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Response</w:t>
            </w:r>
          </w:p>
        </w:tc>
      </w:tr>
      <w:tr w14:paraId="491D569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2" w:hRule="atLeast"/>
        </w:trPr>
        <w:tc>
          <w:tcPr>
            <w:tcW w:w="372" w:type="dxa"/>
          </w:tcPr>
          <w:p w14:paraId="34C62015">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3393" w:type="dxa"/>
          </w:tcPr>
          <w:p w14:paraId="1E90C6C1">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JOIN</w:t>
            </w:r>
          </w:p>
        </w:tc>
        <w:tc>
          <w:tcPr>
            <w:tcW w:w="1312" w:type="dxa"/>
          </w:tcPr>
          <w:p w14:paraId="41936C5E">
            <w:pPr>
              <w:pStyle w:val="9"/>
              <w:ind w:left="30"/>
              <w:rPr>
                <w:rFonts w:hint="default" w:ascii="Times New Roman" w:hAnsi="Times New Roman" w:cs="Times New Roman"/>
                <w:sz w:val="24"/>
              </w:rPr>
            </w:pPr>
            <w:r>
              <w:rPr>
                <w:rFonts w:hint="default" w:ascii="Times New Roman" w:hAnsi="Times New Roman" w:cs="Times New Roman"/>
                <w:spacing w:val="-2"/>
                <w:sz w:val="24"/>
              </w:rPr>
              <w:t>Partial</w:t>
            </w:r>
          </w:p>
        </w:tc>
      </w:tr>
      <w:tr w14:paraId="74F0C93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1BCE79CB">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3393" w:type="dxa"/>
          </w:tcPr>
          <w:p w14:paraId="7DB1DF04">
            <w:pPr>
              <w:pStyle w:val="9"/>
              <w:spacing w:before="22"/>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2"/>
                <w:sz w:val="24"/>
              </w:rPr>
              <w:t xml:space="preserve"> </w:t>
            </w:r>
            <w:r>
              <w:rPr>
                <w:rFonts w:hint="default" w:ascii="Times New Roman" w:hAnsi="Times New Roman" w:cs="Times New Roman"/>
                <w:sz w:val="24"/>
              </w:rPr>
              <w:t>is</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WHERE</w:t>
            </w:r>
          </w:p>
        </w:tc>
        <w:tc>
          <w:tcPr>
            <w:tcW w:w="1312" w:type="dxa"/>
          </w:tcPr>
          <w:p w14:paraId="7EBDEE7E">
            <w:pPr>
              <w:pStyle w:val="9"/>
              <w:spacing w:before="22"/>
              <w:ind w:left="30"/>
              <w:rPr>
                <w:rFonts w:hint="default" w:ascii="Times New Roman" w:hAnsi="Times New Roman" w:cs="Times New Roman"/>
                <w:sz w:val="24"/>
              </w:rPr>
            </w:pPr>
            <w:r>
              <w:rPr>
                <w:rFonts w:hint="default" w:ascii="Times New Roman" w:hAnsi="Times New Roman" w:cs="Times New Roman"/>
                <w:spacing w:val="-2"/>
                <w:sz w:val="24"/>
              </w:rPr>
              <w:t>Definition</w:t>
            </w:r>
          </w:p>
        </w:tc>
      </w:tr>
      <w:tr w14:paraId="0E5BDDE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6825C548">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3393" w:type="dxa"/>
          </w:tcPr>
          <w:p w14:paraId="1F0AED11">
            <w:pPr>
              <w:pStyle w:val="9"/>
              <w:spacing w:before="22"/>
              <w:rPr>
                <w:rFonts w:hint="default" w:ascii="Times New Roman" w:hAnsi="Times New Roman" w:cs="Times New Roman"/>
                <w:sz w:val="24"/>
              </w:rPr>
            </w:pPr>
            <w:r>
              <w:rPr>
                <w:rFonts w:hint="default" w:ascii="Times New Roman" w:hAnsi="Times New Roman" w:cs="Times New Roman"/>
                <w:sz w:val="24"/>
              </w:rPr>
              <w:t>Difference</w:t>
            </w:r>
            <w:r>
              <w:rPr>
                <w:rFonts w:hint="default" w:ascii="Times New Roman" w:hAnsi="Times New Roman" w:cs="Times New Roman"/>
                <w:spacing w:val="-9"/>
                <w:sz w:val="24"/>
              </w:rPr>
              <w:t xml:space="preserve"> </w:t>
            </w:r>
            <w:r>
              <w:rPr>
                <w:rFonts w:hint="default" w:ascii="Times New Roman" w:hAnsi="Times New Roman" w:cs="Times New Roman"/>
                <w:sz w:val="24"/>
              </w:rPr>
              <w:t>WHERE</w:t>
            </w:r>
            <w:r>
              <w:rPr>
                <w:rFonts w:hint="default" w:ascii="Times New Roman" w:hAnsi="Times New Roman" w:cs="Times New Roman"/>
                <w:spacing w:val="-3"/>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4"/>
                <w:sz w:val="24"/>
              </w:rPr>
              <w:t>HAVING</w:t>
            </w:r>
          </w:p>
        </w:tc>
        <w:tc>
          <w:tcPr>
            <w:tcW w:w="1312" w:type="dxa"/>
          </w:tcPr>
          <w:p w14:paraId="14684C61">
            <w:pPr>
              <w:pStyle w:val="9"/>
              <w:spacing w:before="22"/>
              <w:ind w:left="30"/>
              <w:rPr>
                <w:rFonts w:hint="default" w:ascii="Times New Roman" w:hAnsi="Times New Roman" w:cs="Times New Roman"/>
                <w:sz w:val="24"/>
              </w:rPr>
            </w:pPr>
            <w:r>
              <w:rPr>
                <w:rFonts w:hint="default" w:ascii="Times New Roman" w:hAnsi="Times New Roman" w:cs="Times New Roman"/>
                <w:spacing w:val="-2"/>
                <w:sz w:val="24"/>
              </w:rPr>
              <w:t>Incomplete</w:t>
            </w:r>
          </w:p>
        </w:tc>
      </w:tr>
      <w:tr w14:paraId="27A72CF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32EEC91A">
            <w:pPr>
              <w:pStyle w:val="9"/>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3393" w:type="dxa"/>
          </w:tcPr>
          <w:p w14:paraId="434662B0">
            <w:pPr>
              <w:pStyle w:val="9"/>
              <w:rPr>
                <w:rFonts w:hint="default" w:ascii="Times New Roman" w:hAnsi="Times New Roman" w:cs="Times New Roman"/>
                <w:sz w:val="24"/>
              </w:rPr>
            </w:pPr>
            <w:r>
              <w:rPr>
                <w:rFonts w:hint="default" w:ascii="Times New Roman" w:hAnsi="Times New Roman" w:cs="Times New Roman"/>
                <w:sz w:val="24"/>
              </w:rPr>
              <w:t>How</w:t>
            </w:r>
            <w:r>
              <w:rPr>
                <w:rFonts w:hint="default" w:ascii="Times New Roman" w:hAnsi="Times New Roman" w:cs="Times New Roman"/>
                <w:spacing w:val="-3"/>
                <w:sz w:val="24"/>
              </w:rPr>
              <w:t xml:space="preserve"> </w:t>
            </w:r>
            <w:r>
              <w:rPr>
                <w:rFonts w:hint="default" w:ascii="Times New Roman" w:hAnsi="Times New Roman" w:cs="Times New Roman"/>
                <w:sz w:val="24"/>
              </w:rPr>
              <w:t>to</w:t>
            </w:r>
            <w:r>
              <w:rPr>
                <w:rFonts w:hint="default" w:ascii="Times New Roman" w:hAnsi="Times New Roman" w:cs="Times New Roman"/>
                <w:spacing w:val="-2"/>
                <w:sz w:val="24"/>
              </w:rPr>
              <w:t xml:space="preserve"> </w:t>
            </w:r>
            <w:r>
              <w:rPr>
                <w:rFonts w:hint="default" w:ascii="Times New Roman" w:hAnsi="Times New Roman" w:cs="Times New Roman"/>
                <w:sz w:val="24"/>
              </w:rPr>
              <w:t>use</w:t>
            </w:r>
            <w:r>
              <w:rPr>
                <w:rFonts w:hint="default" w:ascii="Times New Roman" w:hAnsi="Times New Roman" w:cs="Times New Roman"/>
                <w:spacing w:val="-3"/>
                <w:sz w:val="24"/>
              </w:rPr>
              <w:t xml:space="preserve"> </w:t>
            </w:r>
            <w:r>
              <w:rPr>
                <w:rFonts w:hint="default" w:ascii="Times New Roman" w:hAnsi="Times New Roman" w:cs="Times New Roman"/>
                <w:sz w:val="24"/>
              </w:rPr>
              <w:t>GROUP</w:t>
            </w:r>
            <w:r>
              <w:rPr>
                <w:rFonts w:hint="default" w:ascii="Times New Roman" w:hAnsi="Times New Roman" w:cs="Times New Roman"/>
                <w:spacing w:val="-10"/>
                <w:sz w:val="24"/>
              </w:rPr>
              <w:t xml:space="preserve"> </w:t>
            </w:r>
            <w:r>
              <w:rPr>
                <w:rFonts w:hint="default" w:ascii="Times New Roman" w:hAnsi="Times New Roman" w:cs="Times New Roman"/>
                <w:spacing w:val="-7"/>
                <w:sz w:val="24"/>
              </w:rPr>
              <w:t>BY</w:t>
            </w:r>
          </w:p>
        </w:tc>
        <w:tc>
          <w:tcPr>
            <w:tcW w:w="1312" w:type="dxa"/>
          </w:tcPr>
          <w:p w14:paraId="1F78ECD1">
            <w:pPr>
              <w:pStyle w:val="9"/>
              <w:ind w:left="30"/>
              <w:rPr>
                <w:rFonts w:hint="default" w:ascii="Times New Roman" w:hAnsi="Times New Roman" w:cs="Times New Roman"/>
                <w:sz w:val="24"/>
              </w:rPr>
            </w:pPr>
            <w:r>
              <w:rPr>
                <w:rFonts w:hint="default" w:ascii="Times New Roman" w:hAnsi="Times New Roman" w:cs="Times New Roman"/>
                <w:sz w:val="24"/>
              </w:rPr>
              <w:t>No</w:t>
            </w:r>
            <w:r>
              <w:rPr>
                <w:rFonts w:hint="default" w:ascii="Times New Roman" w:hAnsi="Times New Roman" w:cs="Times New Roman"/>
                <w:spacing w:val="-2"/>
                <w:sz w:val="24"/>
              </w:rPr>
              <w:t xml:space="preserve"> example</w:t>
            </w:r>
          </w:p>
        </w:tc>
      </w:tr>
      <w:tr w14:paraId="3E80AEC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26DBC0E9">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3393" w:type="dxa"/>
          </w:tcPr>
          <w:p w14:paraId="011EDABB">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index</w:t>
            </w:r>
          </w:p>
        </w:tc>
        <w:tc>
          <w:tcPr>
            <w:tcW w:w="1312" w:type="dxa"/>
          </w:tcPr>
          <w:p w14:paraId="79829ECA">
            <w:pPr>
              <w:pStyle w:val="9"/>
              <w:ind w:left="30"/>
              <w:rPr>
                <w:rFonts w:hint="default" w:ascii="Times New Roman" w:hAnsi="Times New Roman" w:cs="Times New Roman"/>
                <w:sz w:val="24"/>
              </w:rPr>
            </w:pPr>
            <w:r>
              <w:rPr>
                <w:rFonts w:hint="default" w:ascii="Times New Roman" w:hAnsi="Times New Roman" w:cs="Times New Roman"/>
                <w:spacing w:val="-2"/>
                <w:sz w:val="24"/>
              </w:rPr>
              <w:t>Brief</w:t>
            </w:r>
          </w:p>
        </w:tc>
      </w:tr>
    </w:tbl>
    <w:p w14:paraId="51C0AB75">
      <w:pPr>
        <w:pStyle w:val="6"/>
        <w:spacing w:before="204"/>
        <w:rPr>
          <w:rFonts w:hint="default" w:ascii="Times New Roman" w:hAnsi="Times New Roman" w:cs="Times New Roman"/>
          <w:b/>
        </w:rPr>
      </w:pPr>
    </w:p>
    <w:p w14:paraId="427A9127">
      <w:pPr>
        <w:pStyle w:val="8"/>
        <w:numPr>
          <w:ilvl w:val="0"/>
          <w:numId w:val="4"/>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Prompt</w:t>
      </w:r>
      <w:r>
        <w:rPr>
          <w:rFonts w:hint="default" w:ascii="Times New Roman" w:hAnsi="Times New Roman" w:cs="Times New Roman"/>
          <w:b/>
          <w:spacing w:val="-5"/>
          <w:sz w:val="24"/>
        </w:rPr>
        <w:t xml:space="preserve"> </w:t>
      </w:r>
      <w:r>
        <w:rPr>
          <w:rFonts w:hint="default" w:ascii="Times New Roman" w:hAnsi="Times New Roman" w:cs="Times New Roman"/>
          <w:b/>
          <w:spacing w:val="-2"/>
          <w:sz w:val="24"/>
        </w:rPr>
        <w:t>Refinement</w:t>
      </w:r>
    </w:p>
    <w:p w14:paraId="68799E47">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Refined</w:t>
      </w:r>
      <w:r>
        <w:rPr>
          <w:rFonts w:hint="default" w:ascii="Times New Roman" w:hAnsi="Times New Roman" w:cs="Times New Roman"/>
          <w:b/>
          <w:spacing w:val="-12"/>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(SQL)</w:t>
      </w:r>
    </w:p>
    <w:p w14:paraId="324DEBC6">
      <w:pPr>
        <w:pStyle w:val="6"/>
        <w:spacing w:before="5"/>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4520"/>
        <w:gridCol w:w="1303"/>
      </w:tblGrid>
      <w:tr w14:paraId="4F8E0DD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56AC0E42">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4520" w:type="dxa"/>
          </w:tcPr>
          <w:p w14:paraId="12C56DBF">
            <w:pPr>
              <w:pStyle w:val="9"/>
              <w:spacing w:before="2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303" w:type="dxa"/>
          </w:tcPr>
          <w:p w14:paraId="05A110F5">
            <w:pPr>
              <w:pStyle w:val="9"/>
              <w:spacing w:before="23"/>
              <w:rPr>
                <w:rFonts w:hint="default" w:ascii="Times New Roman" w:hAnsi="Times New Roman" w:cs="Times New Roman"/>
                <w:sz w:val="24"/>
              </w:rPr>
            </w:pPr>
            <w:r>
              <w:rPr>
                <w:rFonts w:hint="default" w:ascii="Times New Roman" w:hAnsi="Times New Roman" w:cs="Times New Roman"/>
                <w:spacing w:val="-2"/>
                <w:sz w:val="24"/>
              </w:rPr>
              <w:t>Context</w:t>
            </w:r>
          </w:p>
        </w:tc>
      </w:tr>
      <w:tr w14:paraId="5EE99D5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0BD2D844">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4520" w:type="dxa"/>
          </w:tcPr>
          <w:p w14:paraId="252BDBAE">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2"/>
                <w:sz w:val="24"/>
              </w:rPr>
              <w:t xml:space="preserve"> </w:t>
            </w:r>
            <w:r>
              <w:rPr>
                <w:rFonts w:hint="default" w:ascii="Times New Roman" w:hAnsi="Times New Roman" w:cs="Times New Roman"/>
                <w:sz w:val="24"/>
              </w:rPr>
              <w:t>JOIN</w:t>
            </w:r>
            <w:r>
              <w:rPr>
                <w:rFonts w:hint="default" w:ascii="Times New Roman" w:hAnsi="Times New Roman" w:cs="Times New Roman"/>
                <w:spacing w:val="-3"/>
                <w:sz w:val="24"/>
              </w:rPr>
              <w:t xml:space="preserve"> </w:t>
            </w:r>
            <w:r>
              <w:rPr>
                <w:rFonts w:hint="default" w:ascii="Times New Roman" w:hAnsi="Times New Roman" w:cs="Times New Roman"/>
                <w:sz w:val="24"/>
              </w:rPr>
              <w:t>types</w:t>
            </w:r>
            <w:r>
              <w:rPr>
                <w:rFonts w:hint="default" w:ascii="Times New Roman" w:hAnsi="Times New Roman" w:cs="Times New Roman"/>
                <w:spacing w:val="-3"/>
                <w:sz w:val="24"/>
              </w:rPr>
              <w:t xml:space="preserve"> </w:t>
            </w:r>
            <w:r>
              <w:rPr>
                <w:rFonts w:hint="default" w:ascii="Times New Roman" w:hAnsi="Times New Roman" w:cs="Times New Roman"/>
                <w:sz w:val="24"/>
              </w:rPr>
              <w:t>with syntax</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examples</w:t>
            </w:r>
          </w:p>
        </w:tc>
        <w:tc>
          <w:tcPr>
            <w:tcW w:w="1303" w:type="dxa"/>
          </w:tcPr>
          <w:p w14:paraId="2D953006">
            <w:pPr>
              <w:pStyle w:val="9"/>
              <w:rPr>
                <w:rFonts w:hint="default" w:ascii="Times New Roman" w:hAnsi="Times New Roman" w:cs="Times New Roman"/>
                <w:sz w:val="24"/>
              </w:rPr>
            </w:pPr>
            <w:r>
              <w:rPr>
                <w:rFonts w:hint="default" w:ascii="Times New Roman" w:hAnsi="Times New Roman" w:cs="Times New Roman"/>
                <w:spacing w:val="-2"/>
                <w:sz w:val="24"/>
              </w:rPr>
              <w:t>Interview</w:t>
            </w:r>
          </w:p>
        </w:tc>
      </w:tr>
      <w:tr w14:paraId="6B434C4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445839C7">
            <w:pPr>
              <w:pStyle w:val="9"/>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4520" w:type="dxa"/>
          </w:tcPr>
          <w:p w14:paraId="111CE899">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7"/>
                <w:sz w:val="24"/>
              </w:rPr>
              <w:t xml:space="preserve"> </w:t>
            </w:r>
            <w:r>
              <w:rPr>
                <w:rFonts w:hint="default" w:ascii="Times New Roman" w:hAnsi="Times New Roman" w:cs="Times New Roman"/>
                <w:sz w:val="24"/>
              </w:rPr>
              <w:t>WHERE</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w:t>
            </w:r>
          </w:p>
        </w:tc>
        <w:tc>
          <w:tcPr>
            <w:tcW w:w="1303" w:type="dxa"/>
          </w:tcPr>
          <w:p w14:paraId="025969DE">
            <w:pPr>
              <w:pStyle w:val="9"/>
              <w:rPr>
                <w:rFonts w:hint="default" w:ascii="Times New Roman" w:hAnsi="Times New Roman" w:cs="Times New Roman"/>
                <w:sz w:val="24"/>
              </w:rPr>
            </w:pPr>
            <w:r>
              <w:rPr>
                <w:rFonts w:hint="default" w:ascii="Times New Roman" w:hAnsi="Times New Roman" w:cs="Times New Roman"/>
                <w:spacing w:val="-5"/>
                <w:sz w:val="24"/>
              </w:rPr>
              <w:t>Lab</w:t>
            </w:r>
          </w:p>
        </w:tc>
      </w:tr>
      <w:tr w14:paraId="6C804C0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3" w:hRule="atLeast"/>
        </w:trPr>
        <w:tc>
          <w:tcPr>
            <w:tcW w:w="372" w:type="dxa"/>
          </w:tcPr>
          <w:p w14:paraId="6BBEE5D3">
            <w:pPr>
              <w:pStyle w:val="9"/>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4520" w:type="dxa"/>
          </w:tcPr>
          <w:p w14:paraId="682EB9CD">
            <w:pPr>
              <w:pStyle w:val="9"/>
              <w:rPr>
                <w:rFonts w:hint="default" w:ascii="Times New Roman" w:hAnsi="Times New Roman" w:cs="Times New Roman"/>
                <w:sz w:val="24"/>
              </w:rPr>
            </w:pPr>
            <w:r>
              <w:rPr>
                <w:rFonts w:hint="default" w:ascii="Times New Roman" w:hAnsi="Times New Roman" w:cs="Times New Roman"/>
                <w:sz w:val="24"/>
              </w:rPr>
              <w:t>Compare</w:t>
            </w:r>
            <w:r>
              <w:rPr>
                <w:rFonts w:hint="default" w:ascii="Times New Roman" w:hAnsi="Times New Roman" w:cs="Times New Roman"/>
                <w:spacing w:val="-8"/>
                <w:sz w:val="24"/>
              </w:rPr>
              <w:t xml:space="preserve"> </w:t>
            </w:r>
            <w:r>
              <w:rPr>
                <w:rFonts w:hint="default" w:ascii="Times New Roman" w:hAnsi="Times New Roman" w:cs="Times New Roman"/>
                <w:sz w:val="24"/>
              </w:rPr>
              <w:t>WHERE</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HAVING</w:t>
            </w:r>
          </w:p>
        </w:tc>
        <w:tc>
          <w:tcPr>
            <w:tcW w:w="1303" w:type="dxa"/>
          </w:tcPr>
          <w:p w14:paraId="0DF0A74C">
            <w:pPr>
              <w:pStyle w:val="9"/>
              <w:rPr>
                <w:rFonts w:hint="default" w:ascii="Times New Roman" w:hAnsi="Times New Roman" w:cs="Times New Roman"/>
                <w:sz w:val="24"/>
              </w:rPr>
            </w:pPr>
            <w:r>
              <w:rPr>
                <w:rFonts w:hint="default" w:ascii="Times New Roman" w:hAnsi="Times New Roman" w:cs="Times New Roman"/>
                <w:spacing w:val="-2"/>
                <w:sz w:val="24"/>
              </w:rPr>
              <w:t>Theory</w:t>
            </w:r>
          </w:p>
        </w:tc>
      </w:tr>
    </w:tbl>
    <w:p w14:paraId="7500338E">
      <w:pPr>
        <w:pStyle w:val="9"/>
        <w:spacing w:after="0"/>
        <w:rPr>
          <w:rFonts w:hint="default" w:ascii="Times New Roman" w:hAnsi="Times New Roman" w:cs="Times New Roman"/>
          <w:sz w:val="24"/>
        </w:rPr>
        <w:sectPr>
          <w:type w:val="continuous"/>
          <w:pgSz w:w="11910" w:h="16840"/>
          <w:pgMar w:top="1420" w:right="1417" w:bottom="1551" w:left="1417" w:header="720" w:footer="720" w:gutter="0"/>
          <w:cols w:space="720" w:num="1"/>
        </w:sect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4520"/>
        <w:gridCol w:w="1303"/>
      </w:tblGrid>
      <w:tr w14:paraId="5186C80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03891560">
            <w:pPr>
              <w:pStyle w:val="9"/>
              <w:spacing w:before="24"/>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4520" w:type="dxa"/>
          </w:tcPr>
          <w:p w14:paraId="1F7AA978">
            <w:pPr>
              <w:pStyle w:val="9"/>
              <w:spacing w:before="24"/>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303" w:type="dxa"/>
          </w:tcPr>
          <w:p w14:paraId="1F6A0F36">
            <w:pPr>
              <w:pStyle w:val="9"/>
              <w:spacing w:before="24"/>
              <w:rPr>
                <w:rFonts w:hint="default" w:ascii="Times New Roman" w:hAnsi="Times New Roman" w:cs="Times New Roman"/>
                <w:sz w:val="24"/>
              </w:rPr>
            </w:pPr>
            <w:r>
              <w:rPr>
                <w:rFonts w:hint="default" w:ascii="Times New Roman" w:hAnsi="Times New Roman" w:cs="Times New Roman"/>
                <w:spacing w:val="-2"/>
                <w:sz w:val="24"/>
              </w:rPr>
              <w:t>Context</w:t>
            </w:r>
          </w:p>
        </w:tc>
      </w:tr>
      <w:tr w14:paraId="6F75D25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25B1F29E">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4520" w:type="dxa"/>
          </w:tcPr>
          <w:p w14:paraId="2D6A0D61">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4"/>
                <w:sz w:val="24"/>
              </w:rPr>
              <w:t xml:space="preserve"> </w:t>
            </w:r>
            <w:r>
              <w:rPr>
                <w:rFonts w:hint="default" w:ascii="Times New Roman" w:hAnsi="Times New Roman" w:cs="Times New Roman"/>
                <w:sz w:val="24"/>
              </w:rPr>
              <w:t>GROUP</w:t>
            </w:r>
            <w:r>
              <w:rPr>
                <w:rFonts w:hint="default" w:ascii="Times New Roman" w:hAnsi="Times New Roman" w:cs="Times New Roman"/>
                <w:spacing w:val="-10"/>
                <w:sz w:val="24"/>
              </w:rPr>
              <w:t xml:space="preserve"> </w:t>
            </w:r>
            <w:r>
              <w:rPr>
                <w:rFonts w:hint="default" w:ascii="Times New Roman" w:hAnsi="Times New Roman" w:cs="Times New Roman"/>
                <w:sz w:val="24"/>
              </w:rPr>
              <w:t>BY</w:t>
            </w:r>
            <w:r>
              <w:rPr>
                <w:rFonts w:hint="default" w:ascii="Times New Roman" w:hAnsi="Times New Roman" w:cs="Times New Roman"/>
                <w:spacing w:val="-9"/>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w:t>
            </w:r>
          </w:p>
        </w:tc>
        <w:tc>
          <w:tcPr>
            <w:tcW w:w="1303" w:type="dxa"/>
          </w:tcPr>
          <w:p w14:paraId="3737F788">
            <w:pPr>
              <w:pStyle w:val="9"/>
              <w:spacing w:before="22"/>
              <w:rPr>
                <w:rFonts w:hint="default" w:ascii="Times New Roman" w:hAnsi="Times New Roman" w:cs="Times New Roman"/>
                <w:sz w:val="24"/>
              </w:rPr>
            </w:pPr>
            <w:r>
              <w:rPr>
                <w:rFonts w:hint="default" w:ascii="Times New Roman" w:hAnsi="Times New Roman" w:cs="Times New Roman"/>
                <w:spacing w:val="-2"/>
                <w:sz w:val="24"/>
              </w:rPr>
              <w:t>Practical</w:t>
            </w:r>
          </w:p>
        </w:tc>
      </w:tr>
      <w:tr w14:paraId="4625D63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372" w:type="dxa"/>
          </w:tcPr>
          <w:p w14:paraId="2FA1D3D5">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4520" w:type="dxa"/>
          </w:tcPr>
          <w:p w14:paraId="11F644E4">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indexing</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2"/>
                <w:sz w:val="24"/>
              </w:rPr>
              <w:t>optimization</w:t>
            </w:r>
          </w:p>
        </w:tc>
        <w:tc>
          <w:tcPr>
            <w:tcW w:w="1303" w:type="dxa"/>
          </w:tcPr>
          <w:p w14:paraId="04F7CCA9">
            <w:pPr>
              <w:pStyle w:val="9"/>
              <w:spacing w:before="22"/>
              <w:rPr>
                <w:rFonts w:hint="default" w:ascii="Times New Roman" w:hAnsi="Times New Roman" w:cs="Times New Roman"/>
                <w:sz w:val="24"/>
              </w:rPr>
            </w:pPr>
            <w:r>
              <w:rPr>
                <w:rFonts w:hint="default" w:ascii="Times New Roman" w:hAnsi="Times New Roman" w:cs="Times New Roman"/>
                <w:spacing w:val="-2"/>
                <w:sz w:val="24"/>
              </w:rPr>
              <w:t>Performance</w:t>
            </w:r>
          </w:p>
        </w:tc>
      </w:tr>
    </w:tbl>
    <w:p w14:paraId="18479256">
      <w:pPr>
        <w:pStyle w:val="6"/>
        <w:spacing w:before="226"/>
        <w:rPr>
          <w:rFonts w:hint="default" w:ascii="Times New Roman" w:hAnsi="Times New Roman" w:cs="Times New Roman"/>
          <w:b/>
        </w:rPr>
      </w:pPr>
    </w:p>
    <w:p w14:paraId="419278DA">
      <w:pPr>
        <w:pStyle w:val="8"/>
        <w:numPr>
          <w:ilvl w:val="0"/>
          <w:numId w:val="4"/>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Evaluation</w:t>
      </w:r>
      <w:r>
        <w:rPr>
          <w:rFonts w:hint="default" w:ascii="Times New Roman" w:hAnsi="Times New Roman" w:cs="Times New Roman"/>
          <w:b/>
          <w:spacing w:val="-13"/>
          <w:sz w:val="24"/>
        </w:rPr>
        <w:t xml:space="preserve"> </w:t>
      </w:r>
      <w:r>
        <w:rPr>
          <w:rFonts w:hint="default" w:ascii="Times New Roman" w:hAnsi="Times New Roman" w:cs="Times New Roman"/>
          <w:b/>
          <w:sz w:val="24"/>
        </w:rPr>
        <w:t>Comparison</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(SQL)</w:t>
      </w:r>
    </w:p>
    <w:p w14:paraId="4420A361">
      <w:pPr>
        <w:pStyle w:val="6"/>
        <w:spacing w:before="6" w:after="1"/>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907"/>
        <w:gridCol w:w="836"/>
      </w:tblGrid>
      <w:tr w14:paraId="46E4782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1424" w:type="dxa"/>
          </w:tcPr>
          <w:p w14:paraId="24AAD691">
            <w:pPr>
              <w:pStyle w:val="9"/>
              <w:spacing w:before="23"/>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907" w:type="dxa"/>
          </w:tcPr>
          <w:p w14:paraId="430B4C95">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Baseline</w:t>
            </w:r>
          </w:p>
        </w:tc>
        <w:tc>
          <w:tcPr>
            <w:tcW w:w="836" w:type="dxa"/>
          </w:tcPr>
          <w:p w14:paraId="76BDAC82">
            <w:pPr>
              <w:pStyle w:val="9"/>
              <w:spacing w:before="23"/>
              <w:rPr>
                <w:rFonts w:hint="default" w:ascii="Times New Roman" w:hAnsi="Times New Roman" w:cs="Times New Roman"/>
                <w:sz w:val="24"/>
              </w:rPr>
            </w:pPr>
            <w:r>
              <w:rPr>
                <w:rFonts w:hint="default" w:ascii="Times New Roman" w:hAnsi="Times New Roman" w:cs="Times New Roman"/>
                <w:spacing w:val="-2"/>
                <w:sz w:val="24"/>
              </w:rPr>
              <w:t>Refined</w:t>
            </w:r>
          </w:p>
        </w:tc>
      </w:tr>
      <w:tr w14:paraId="025350B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7A374615">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Completeness</w:t>
            </w:r>
          </w:p>
        </w:tc>
        <w:tc>
          <w:tcPr>
            <w:tcW w:w="907" w:type="dxa"/>
          </w:tcPr>
          <w:p w14:paraId="14426983">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40403B71">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r w14:paraId="5CEC609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7D66132D">
            <w:pPr>
              <w:pStyle w:val="9"/>
              <w:ind w:left="27"/>
              <w:rPr>
                <w:rFonts w:hint="default" w:ascii="Times New Roman" w:hAnsi="Times New Roman" w:cs="Times New Roman"/>
                <w:sz w:val="24"/>
              </w:rPr>
            </w:pPr>
            <w:r>
              <w:rPr>
                <w:rFonts w:hint="default" w:ascii="Times New Roman" w:hAnsi="Times New Roman" w:cs="Times New Roman"/>
                <w:spacing w:val="-2"/>
                <w:sz w:val="24"/>
              </w:rPr>
              <w:t>Accuracy</w:t>
            </w:r>
          </w:p>
        </w:tc>
        <w:tc>
          <w:tcPr>
            <w:tcW w:w="907" w:type="dxa"/>
          </w:tcPr>
          <w:p w14:paraId="5273C441">
            <w:pPr>
              <w:pStyle w:val="9"/>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39D35387">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793DC29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21AB73D9">
            <w:pPr>
              <w:pStyle w:val="9"/>
              <w:ind w:left="27"/>
              <w:rPr>
                <w:rFonts w:hint="default" w:ascii="Times New Roman" w:hAnsi="Times New Roman" w:cs="Times New Roman"/>
                <w:sz w:val="24"/>
              </w:rPr>
            </w:pPr>
            <w:r>
              <w:rPr>
                <w:rFonts w:hint="default" w:ascii="Times New Roman" w:hAnsi="Times New Roman" w:cs="Times New Roman"/>
                <w:spacing w:val="-2"/>
                <w:sz w:val="24"/>
              </w:rPr>
              <w:t>Relevance</w:t>
            </w:r>
          </w:p>
        </w:tc>
        <w:tc>
          <w:tcPr>
            <w:tcW w:w="907" w:type="dxa"/>
          </w:tcPr>
          <w:p w14:paraId="7CF46361">
            <w:pPr>
              <w:pStyle w:val="9"/>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1271F003">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7B3321B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1424" w:type="dxa"/>
          </w:tcPr>
          <w:p w14:paraId="71EAFEB7">
            <w:pPr>
              <w:pStyle w:val="9"/>
              <w:ind w:left="27"/>
              <w:rPr>
                <w:rFonts w:hint="default" w:ascii="Times New Roman" w:hAnsi="Times New Roman" w:cs="Times New Roman"/>
                <w:sz w:val="24"/>
              </w:rPr>
            </w:pPr>
            <w:r>
              <w:rPr>
                <w:rFonts w:hint="default" w:ascii="Times New Roman" w:hAnsi="Times New Roman" w:cs="Times New Roman"/>
                <w:spacing w:val="-2"/>
                <w:sz w:val="24"/>
              </w:rPr>
              <w:t>Clarity</w:t>
            </w:r>
          </w:p>
        </w:tc>
        <w:tc>
          <w:tcPr>
            <w:tcW w:w="907" w:type="dxa"/>
          </w:tcPr>
          <w:p w14:paraId="2A7BB332">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2300057B">
            <w:pPr>
              <w:pStyle w:val="9"/>
              <w:rPr>
                <w:rFonts w:hint="default" w:ascii="Times New Roman" w:hAnsi="Times New Roman" w:cs="Times New Roman"/>
                <w:sz w:val="24"/>
              </w:rPr>
            </w:pPr>
            <w:r>
              <w:rPr>
                <w:rFonts w:hint="default" w:ascii="Times New Roman" w:hAnsi="Times New Roman" w:cs="Times New Roman"/>
                <w:spacing w:val="-10"/>
                <w:sz w:val="24"/>
              </w:rPr>
              <w:t>5</w:t>
            </w:r>
          </w:p>
        </w:tc>
      </w:tr>
    </w:tbl>
    <w:p w14:paraId="6ACB1EB8">
      <w:pPr>
        <w:pStyle w:val="6"/>
        <w:spacing w:before="205"/>
        <w:rPr>
          <w:rFonts w:hint="default" w:ascii="Times New Roman" w:hAnsi="Times New Roman" w:cs="Times New Roman"/>
          <w:b/>
        </w:rPr>
      </w:pPr>
    </w:p>
    <w:p w14:paraId="24ED9BBC">
      <w:pPr>
        <w:pStyle w:val="8"/>
        <w:numPr>
          <w:ilvl w:val="0"/>
          <w:numId w:val="4"/>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pacing w:val="-2"/>
          <w:sz w:val="24"/>
        </w:rPr>
        <w:t>Reflection</w:t>
      </w:r>
    </w:p>
    <w:p w14:paraId="46B87869">
      <w:pPr>
        <w:pStyle w:val="6"/>
        <w:spacing w:before="204"/>
        <w:ind w:left="23"/>
        <w:rPr>
          <w:rFonts w:hint="default" w:ascii="Times New Roman" w:hAnsi="Times New Roman" w:cs="Times New Roman"/>
        </w:rPr>
      </w:pPr>
      <w:r>
        <w:rPr>
          <w:rFonts w:hint="default" w:ascii="Times New Roman" w:hAnsi="Times New Roman" w:cs="Times New Roman"/>
        </w:rPr>
        <w:t>Refined</w:t>
      </w:r>
      <w:r>
        <w:rPr>
          <w:rFonts w:hint="default" w:ascii="Times New Roman" w:hAnsi="Times New Roman" w:cs="Times New Roman"/>
          <w:spacing w:val="-4"/>
        </w:rPr>
        <w:t xml:space="preserve"> </w:t>
      </w:r>
      <w:r>
        <w:rPr>
          <w:rFonts w:hint="default" w:ascii="Times New Roman" w:hAnsi="Times New Roman" w:cs="Times New Roman"/>
        </w:rPr>
        <w:t>prompts</w:t>
      </w:r>
      <w:r>
        <w:rPr>
          <w:rFonts w:hint="default" w:ascii="Times New Roman" w:hAnsi="Times New Roman" w:cs="Times New Roman"/>
          <w:spacing w:val="-2"/>
        </w:rPr>
        <w:t xml:space="preserve"> </w:t>
      </w:r>
      <w:r>
        <w:rPr>
          <w:rFonts w:hint="default" w:ascii="Times New Roman" w:hAnsi="Times New Roman" w:cs="Times New Roman"/>
        </w:rPr>
        <w:t>ensure</w:t>
      </w:r>
      <w:r>
        <w:rPr>
          <w:rFonts w:hint="default" w:ascii="Times New Roman" w:hAnsi="Times New Roman" w:cs="Times New Roman"/>
          <w:spacing w:val="-3"/>
        </w:rPr>
        <w:t xml:space="preserve"> </w:t>
      </w:r>
      <w:r>
        <w:rPr>
          <w:rFonts w:hint="default" w:ascii="Times New Roman" w:hAnsi="Times New Roman" w:cs="Times New Roman"/>
        </w:rPr>
        <w:t>structured</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accurate</w:t>
      </w:r>
      <w:r>
        <w:rPr>
          <w:rFonts w:hint="default" w:ascii="Times New Roman" w:hAnsi="Times New Roman" w:cs="Times New Roman"/>
          <w:spacing w:val="-1"/>
        </w:rPr>
        <w:t xml:space="preserve"> </w:t>
      </w:r>
      <w:r>
        <w:rPr>
          <w:rFonts w:hint="default" w:ascii="Times New Roman" w:hAnsi="Times New Roman" w:cs="Times New Roman"/>
        </w:rPr>
        <w:t>SQL</w:t>
      </w:r>
      <w:r>
        <w:rPr>
          <w:rFonts w:hint="default" w:ascii="Times New Roman" w:hAnsi="Times New Roman" w:cs="Times New Roman"/>
          <w:spacing w:val="-12"/>
        </w:rPr>
        <w:t xml:space="preserve"> </w:t>
      </w:r>
      <w:r>
        <w:rPr>
          <w:rFonts w:hint="default" w:ascii="Times New Roman" w:hAnsi="Times New Roman" w:cs="Times New Roman"/>
          <w:spacing w:val="-2"/>
        </w:rPr>
        <w:t>explanations.</w:t>
      </w:r>
    </w:p>
    <w:p w14:paraId="3C64FA66">
      <w:pPr>
        <w:pStyle w:val="6"/>
        <w:spacing w:before="144"/>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252730</wp:posOffset>
                </wp:positionV>
                <wp:extent cx="5733415" cy="2095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25" name="Graphic 2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26" name="Graphic 26"/>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7" name="Graphic 27"/>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8" name="Graphic 28"/>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9" name="Graphic 29"/>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0" name="Graphic 30"/>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9pt;height:1.65pt;width:451.45pt;mso-position-horizontal-relative:page;mso-wrap-distance-bottom:0pt;mso-wrap-distance-top:0pt;z-index:-251654144;mso-width-relative:page;mso-height-relative:page;" coordsize="5733415,20955" o:gfxdata="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">
                <o:lock v:ext="edit" aspectratio="f"/>
                <v:shape id="Graphic 25" o:spid="_x0000_s1026" o:spt="100" style="position:absolute;left:0;top:0;height:19685;width:5731510;" fillcolor="#9F9F9F" filled="t" stroked="f" coordsize="5731510,19685" o:gfxdata="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57cru5AAAA2wAA&#10;AA8AAAAAAAAAAQAgAAAAIgAAAGRycy9kb3ducmV2LnhtbFBLAQIUABQAAAAIAIdO4kAzLwWeOwAA&#10;ADkAAAAQAAAAAAAAAAEAIAAAAAgBAABkcnMvc2hhcGV4bWwueG1sUEsFBgAAAAAGAAYAWwEAALID&#10;AAAAAA==&#10;" path="m5731497,0l0,0,0,19685,5731497,19685,5731497,0xe">
                  <v:fill on="t" focussize="0,0"/>
                  <v:stroke on="f"/>
                  <v:imagedata o:title=""/>
                  <o:lock v:ext="edit" aspectratio="f"/>
                  <v:textbox inset="0mm,0mm,0mm,0mm"/>
                </v:shape>
                <v:shape id="Graphic 26" o:spid="_x0000_s1026" o:spt="100" style="position:absolute;left:5729985;top:762;height:3175;width:3175;" fillcolor="#E2E2E2" filled="t" stroked="f" coordsize="3175,3175" o:gfxdata="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aP9GrsAAADb&#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7" o:spid="_x0000_s1026" o:spt="100" style="position:absolute;left:304;top:774;height:17145;width:5732780;" fillcolor="#9F9F9F" filled="t" stroked="f" coordsize="5732780,17145" o:gfxdata="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bwkvQAA&#10;ANsAAAAPAAAAAAAAAAEAIAAAACIAAABkcnMvZG93bnJldi54bWxQSwECFAAUAAAACACHTuJAMy8F&#10;njsAAAA5AAAAEAAAAAAAAAABACAAAAAMAQAAZHJzL3NoYXBleG1sLnhtbFBLBQYAAAAABgAGAFsB&#10;AAC2AwAAAAA=&#10;" path="m3048,3035l0,3035,0,16751,3048,16751,3048,3035xem5732716,0l5729668,0,5729668,3035,5732716,3035,5732716,0xe">
                  <v:fill on="t" focussize="0,0"/>
                  <v:stroke on="f"/>
                  <v:imagedata o:title=""/>
                  <o:lock v:ext="edit" aspectratio="f"/>
                  <v:textbox inset="0mm,0mm,0mm,0mm"/>
                </v:shape>
                <v:shape id="Graphic 28" o:spid="_x0000_s1026" o:spt="100" style="position:absolute;left:5729985;top:3810;height:13970;width:3175;" fillcolor="#E2E2E2" filled="t" stroked="f" coordsize="3175,13970" o:gfxdata="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47dgW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29" o:spid="_x0000_s1026" o:spt="100" style="position:absolute;left:304;top:17526;height:3175;width:3175;" fillcolor="#9F9F9F" filled="t" stroked="f" coordsize="3175,3175" o:gfxdata="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Kq8tW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30" o:spid="_x0000_s1026" o:spt="100" style="position:absolute;left:304;top:17538;height:3175;width:5732780;" fillcolor="#E2E2E2" filled="t" stroked="f" coordsize="5732780,3175" o:gfxdata="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7S8bsAAADb&#10;AAAADwAAAAAAAAABACAAAAAiAAAAZHJzL2Rvd25yZXYueG1sUEsBAhQAFAAAAAgAh07iQDMvBZ47&#10;AAAAOQAAABAAAAAAAAAAAQAgAAAACgEAAGRycy9zaGFwZXhtbC54bWxQSwUGAAAAAAYABgBbAQAA&#10;tA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243725F5">
      <w:pPr>
        <w:pStyle w:val="2"/>
        <w:spacing w:before="253" w:line="276" w:lineRule="auto"/>
        <w:rPr>
          <w:rFonts w:hint="default" w:ascii="Times New Roman" w:hAnsi="Times New Roman" w:cs="Times New Roman"/>
        </w:rPr>
      </w:pPr>
      <w:r>
        <w:rPr>
          <w:rFonts w:hint="default" w:ascii="Times New Roman" w:hAnsi="Times New Roman" w:cs="Times New Roman"/>
        </w:rPr>
        <w:t>Task 5: General</w:t>
      </w:r>
      <w:r>
        <w:rPr>
          <w:rFonts w:hint="default" w:ascii="Times New Roman" w:hAnsi="Times New Roman" w:cs="Times New Roman"/>
          <w:spacing w:val="-7"/>
        </w:rPr>
        <w:t xml:space="preserve"> </w:t>
      </w:r>
      <w:r>
        <w:rPr>
          <w:rFonts w:hint="default" w:ascii="Times New Roman" w:hAnsi="Times New Roman" w:cs="Times New Roman"/>
        </w:rPr>
        <w:t xml:space="preserve">Aptitude and Logical Reasoning – Very Detailed </w:t>
      </w:r>
      <w:r>
        <w:rPr>
          <w:rFonts w:hint="default" w:ascii="Times New Roman" w:hAnsi="Times New Roman" w:cs="Times New Roman"/>
          <w:spacing w:val="-2"/>
        </w:rPr>
        <w:t>Brief</w:t>
      </w:r>
    </w:p>
    <w:p w14:paraId="3EB4B502">
      <w:pPr>
        <w:spacing w:before="165"/>
        <w:ind w:left="23" w:right="0" w:firstLine="0"/>
        <w:jc w:val="left"/>
        <w:rPr>
          <w:rFonts w:hint="default" w:ascii="Times New Roman" w:hAnsi="Times New Roman" w:cs="Times New Roman"/>
          <w:b/>
          <w:sz w:val="24"/>
        </w:rPr>
      </w:pPr>
      <w:r>
        <w:rPr>
          <w:rFonts w:hint="default" w:ascii="Times New Roman" w:hAnsi="Times New Roman" w:cs="Times New Roman"/>
          <w:b/>
          <w:spacing w:val="-2"/>
          <w:sz w:val="24"/>
        </w:rPr>
        <w:t>Topic</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Overview</w:t>
      </w:r>
    </w:p>
    <w:p w14:paraId="34F4A612">
      <w:pPr>
        <w:pStyle w:val="6"/>
        <w:spacing w:before="204" w:line="278" w:lineRule="auto"/>
        <w:ind w:left="23"/>
        <w:rPr>
          <w:rFonts w:hint="default" w:ascii="Times New Roman" w:hAnsi="Times New Roman" w:cs="Times New Roman"/>
        </w:rPr>
      </w:pPr>
      <w:r>
        <w:rPr>
          <w:rFonts w:hint="default" w:ascii="Times New Roman" w:hAnsi="Times New Roman" w:cs="Times New Roman"/>
        </w:rPr>
        <w:t>Aptitude</w:t>
      </w:r>
      <w:r>
        <w:rPr>
          <w:rFonts w:hint="default" w:ascii="Times New Roman" w:hAnsi="Times New Roman" w:cs="Times New Roman"/>
          <w:spacing w:val="-5"/>
        </w:rPr>
        <w:t xml:space="preserve"> </w:t>
      </w:r>
      <w:r>
        <w:rPr>
          <w:rFonts w:hint="default" w:ascii="Times New Roman" w:hAnsi="Times New Roman" w:cs="Times New Roman"/>
        </w:rPr>
        <w:t>problems</w:t>
      </w:r>
      <w:r>
        <w:rPr>
          <w:rFonts w:hint="default" w:ascii="Times New Roman" w:hAnsi="Times New Roman" w:cs="Times New Roman"/>
          <w:spacing w:val="-5"/>
        </w:rPr>
        <w:t xml:space="preserve"> </w:t>
      </w:r>
      <w:r>
        <w:rPr>
          <w:rFonts w:hint="default" w:ascii="Times New Roman" w:hAnsi="Times New Roman" w:cs="Times New Roman"/>
        </w:rPr>
        <w:t>require</w:t>
      </w:r>
      <w:r>
        <w:rPr>
          <w:rFonts w:hint="default" w:ascii="Times New Roman" w:hAnsi="Times New Roman" w:cs="Times New Roman"/>
          <w:spacing w:val="-5"/>
        </w:rPr>
        <w:t xml:space="preserve"> </w:t>
      </w:r>
      <w:r>
        <w:rPr>
          <w:rFonts w:hint="default" w:ascii="Times New Roman" w:hAnsi="Times New Roman" w:cs="Times New Roman"/>
        </w:rPr>
        <w:t>step-by-step</w:t>
      </w:r>
      <w:r>
        <w:rPr>
          <w:rFonts w:hint="default" w:ascii="Times New Roman" w:hAnsi="Times New Roman" w:cs="Times New Roman"/>
          <w:spacing w:val="-4"/>
        </w:rPr>
        <w:t xml:space="preserve"> </w:t>
      </w:r>
      <w:r>
        <w:rPr>
          <w:rFonts w:hint="default" w:ascii="Times New Roman" w:hAnsi="Times New Roman" w:cs="Times New Roman"/>
        </w:rPr>
        <w:t>reasoning.</w:t>
      </w:r>
      <w:r>
        <w:rPr>
          <w:rFonts w:hint="default" w:ascii="Times New Roman" w:hAnsi="Times New Roman" w:cs="Times New Roman"/>
          <w:spacing w:val="-7"/>
        </w:rPr>
        <w:t xml:space="preserve"> </w:t>
      </w:r>
      <w:r>
        <w:rPr>
          <w:rFonts w:hint="default" w:ascii="Times New Roman" w:hAnsi="Times New Roman" w:cs="Times New Roman"/>
        </w:rPr>
        <w:t>This</w:t>
      </w:r>
      <w:r>
        <w:rPr>
          <w:rFonts w:hint="default" w:ascii="Times New Roman" w:hAnsi="Times New Roman" w:cs="Times New Roman"/>
          <w:spacing w:val="-5"/>
        </w:rPr>
        <w:t xml:space="preserve"> </w:t>
      </w:r>
      <w:r>
        <w:rPr>
          <w:rFonts w:hint="default" w:ascii="Times New Roman" w:hAnsi="Times New Roman" w:cs="Times New Roman"/>
        </w:rPr>
        <w:t>task</w:t>
      </w:r>
      <w:r>
        <w:rPr>
          <w:rFonts w:hint="default" w:ascii="Times New Roman" w:hAnsi="Times New Roman" w:cs="Times New Roman"/>
          <w:spacing w:val="-4"/>
        </w:rPr>
        <w:t xml:space="preserve"> </w:t>
      </w:r>
      <w:r>
        <w:rPr>
          <w:rFonts w:hint="default" w:ascii="Times New Roman" w:hAnsi="Times New Roman" w:cs="Times New Roman"/>
        </w:rPr>
        <w:t>evaluates</w:t>
      </w:r>
      <w:r>
        <w:rPr>
          <w:rFonts w:hint="default" w:ascii="Times New Roman" w:hAnsi="Times New Roman" w:cs="Times New Roman"/>
          <w:spacing w:val="-5"/>
        </w:rPr>
        <w:t xml:space="preserve"> </w:t>
      </w:r>
      <w:r>
        <w:rPr>
          <w:rFonts w:hint="default" w:ascii="Times New Roman" w:hAnsi="Times New Roman" w:cs="Times New Roman"/>
        </w:rPr>
        <w:t>how</w:t>
      </w:r>
      <w:r>
        <w:rPr>
          <w:rFonts w:hint="default" w:ascii="Times New Roman" w:hAnsi="Times New Roman" w:cs="Times New Roman"/>
          <w:spacing w:val="-3"/>
        </w:rPr>
        <w:t xml:space="preserve"> </w:t>
      </w:r>
      <w:r>
        <w:rPr>
          <w:rFonts w:hint="default" w:ascii="Times New Roman" w:hAnsi="Times New Roman" w:cs="Times New Roman"/>
        </w:rPr>
        <w:t>prompt</w:t>
      </w:r>
      <w:r>
        <w:rPr>
          <w:rFonts w:hint="default" w:ascii="Times New Roman" w:hAnsi="Times New Roman" w:cs="Times New Roman"/>
          <w:spacing w:val="-4"/>
        </w:rPr>
        <w:t xml:space="preserve"> </w:t>
      </w:r>
      <w:r>
        <w:rPr>
          <w:rFonts w:hint="default" w:ascii="Times New Roman" w:hAnsi="Times New Roman" w:cs="Times New Roman"/>
        </w:rPr>
        <w:t>structuring improves solution clarity.</w:t>
      </w:r>
    </w:p>
    <w:p w14:paraId="79780B92">
      <w:pPr>
        <w:pStyle w:val="8"/>
        <w:numPr>
          <w:ilvl w:val="0"/>
          <w:numId w:val="5"/>
        </w:numPr>
        <w:tabs>
          <w:tab w:val="left" w:pos="263"/>
        </w:tabs>
        <w:spacing w:before="159"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5"/>
          <w:sz w:val="24"/>
        </w:rPr>
        <w:t xml:space="preserve"> </w:t>
      </w:r>
      <w:r>
        <w:rPr>
          <w:rFonts w:hint="default" w:ascii="Times New Roman" w:hAnsi="Times New Roman" w:cs="Times New Roman"/>
          <w:b/>
          <w:sz w:val="24"/>
        </w:rPr>
        <w:t>Prompt</w:t>
      </w:r>
      <w:r>
        <w:rPr>
          <w:rFonts w:hint="default" w:ascii="Times New Roman" w:hAnsi="Times New Roman" w:cs="Times New Roman"/>
          <w:b/>
          <w:spacing w:val="-8"/>
          <w:sz w:val="24"/>
        </w:rPr>
        <w:t xml:space="preserve"> </w:t>
      </w:r>
      <w:r>
        <w:rPr>
          <w:rFonts w:hint="default" w:ascii="Times New Roman" w:hAnsi="Times New Roman" w:cs="Times New Roman"/>
          <w:b/>
          <w:spacing w:val="-2"/>
          <w:sz w:val="24"/>
        </w:rPr>
        <w:t>Testing</w:t>
      </w:r>
    </w:p>
    <w:p w14:paraId="44E66A36">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Baseline</w:t>
      </w:r>
      <w:r>
        <w:rPr>
          <w:rFonts w:hint="default" w:ascii="Times New Roman" w:hAnsi="Times New Roman" w:cs="Times New Roman"/>
          <w:b/>
          <w:spacing w:val="-11"/>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9"/>
          <w:sz w:val="24"/>
        </w:rPr>
        <w:t xml:space="preserve"> </w:t>
      </w:r>
      <w:r>
        <w:rPr>
          <w:rFonts w:hint="default" w:ascii="Times New Roman" w:hAnsi="Times New Roman" w:cs="Times New Roman"/>
          <w:b/>
          <w:spacing w:val="-2"/>
          <w:sz w:val="24"/>
        </w:rPr>
        <w:t>(Aptitude)</w:t>
      </w:r>
    </w:p>
    <w:p w14:paraId="3AFFB91A">
      <w:pPr>
        <w:pStyle w:val="6"/>
        <w:spacing w:before="6"/>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948"/>
        <w:gridCol w:w="1529"/>
      </w:tblGrid>
      <w:tr w14:paraId="52D8412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14A22CFF">
            <w:pPr>
              <w:pStyle w:val="9"/>
              <w:spacing w:before="24"/>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948" w:type="dxa"/>
          </w:tcPr>
          <w:p w14:paraId="75E41DF8">
            <w:pPr>
              <w:pStyle w:val="9"/>
              <w:spacing w:before="24"/>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529" w:type="dxa"/>
          </w:tcPr>
          <w:p w14:paraId="4D8C86F7">
            <w:pPr>
              <w:pStyle w:val="9"/>
              <w:spacing w:before="24"/>
              <w:rPr>
                <w:rFonts w:hint="default" w:ascii="Times New Roman" w:hAnsi="Times New Roman" w:cs="Times New Roman"/>
                <w:sz w:val="24"/>
              </w:rPr>
            </w:pPr>
            <w:r>
              <w:rPr>
                <w:rFonts w:hint="default" w:ascii="Times New Roman" w:hAnsi="Times New Roman" w:cs="Times New Roman"/>
                <w:sz w:val="24"/>
              </w:rPr>
              <w:t>Response</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Type</w:t>
            </w:r>
          </w:p>
        </w:tc>
      </w:tr>
      <w:tr w14:paraId="73E58FF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0C93A991">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2948" w:type="dxa"/>
          </w:tcPr>
          <w:p w14:paraId="59F00D3E">
            <w:pPr>
              <w:pStyle w:val="9"/>
              <w:spacing w:before="22"/>
              <w:rPr>
                <w:rFonts w:hint="default" w:ascii="Times New Roman" w:hAnsi="Times New Roman" w:cs="Times New Roman"/>
                <w:sz w:val="24"/>
              </w:rPr>
            </w:pPr>
            <w:r>
              <w:rPr>
                <w:rFonts w:hint="default" w:ascii="Times New Roman" w:hAnsi="Times New Roman" w:cs="Times New Roman"/>
                <w:sz w:val="24"/>
              </w:rPr>
              <w:t>What</w:t>
            </w:r>
            <w:r>
              <w:rPr>
                <w:rFonts w:hint="default" w:ascii="Times New Roman" w:hAnsi="Times New Roman" w:cs="Times New Roman"/>
                <w:spacing w:val="-1"/>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probability?</w:t>
            </w:r>
          </w:p>
        </w:tc>
        <w:tc>
          <w:tcPr>
            <w:tcW w:w="1529" w:type="dxa"/>
          </w:tcPr>
          <w:p w14:paraId="777BD50F">
            <w:pPr>
              <w:pStyle w:val="9"/>
              <w:spacing w:before="22"/>
              <w:rPr>
                <w:rFonts w:hint="default" w:ascii="Times New Roman" w:hAnsi="Times New Roman" w:cs="Times New Roman"/>
                <w:sz w:val="24"/>
              </w:rPr>
            </w:pPr>
            <w:r>
              <w:rPr>
                <w:rFonts w:hint="default" w:ascii="Times New Roman" w:hAnsi="Times New Roman" w:cs="Times New Roman"/>
                <w:spacing w:val="-2"/>
                <w:sz w:val="24"/>
              </w:rPr>
              <w:t>Definition</w:t>
            </w:r>
          </w:p>
        </w:tc>
      </w:tr>
      <w:tr w14:paraId="399DBEB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431F8FBB">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2948" w:type="dxa"/>
          </w:tcPr>
          <w:p w14:paraId="69E737A5">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ratio</w:t>
            </w:r>
          </w:p>
        </w:tc>
        <w:tc>
          <w:tcPr>
            <w:tcW w:w="1529" w:type="dxa"/>
          </w:tcPr>
          <w:p w14:paraId="327DE29C">
            <w:pPr>
              <w:pStyle w:val="9"/>
              <w:spacing w:before="22"/>
              <w:rPr>
                <w:rFonts w:hint="default" w:ascii="Times New Roman" w:hAnsi="Times New Roman" w:cs="Times New Roman"/>
                <w:sz w:val="24"/>
              </w:rPr>
            </w:pPr>
            <w:r>
              <w:rPr>
                <w:rFonts w:hint="default" w:ascii="Times New Roman" w:hAnsi="Times New Roman" w:cs="Times New Roman"/>
                <w:spacing w:val="-2"/>
                <w:sz w:val="24"/>
              </w:rPr>
              <w:t>Brief</w:t>
            </w:r>
          </w:p>
        </w:tc>
      </w:tr>
      <w:tr w14:paraId="4D076D7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182CC137">
            <w:pPr>
              <w:pStyle w:val="9"/>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2948" w:type="dxa"/>
          </w:tcPr>
          <w:p w14:paraId="1D5DD699">
            <w:pPr>
              <w:pStyle w:val="9"/>
              <w:rPr>
                <w:rFonts w:hint="default" w:ascii="Times New Roman" w:hAnsi="Times New Roman" w:cs="Times New Roman"/>
                <w:sz w:val="24"/>
              </w:rPr>
            </w:pPr>
            <w:r>
              <w:rPr>
                <w:rFonts w:hint="default" w:ascii="Times New Roman" w:hAnsi="Times New Roman" w:cs="Times New Roman"/>
                <w:sz w:val="24"/>
              </w:rPr>
              <w:t>Difference</w:t>
            </w:r>
            <w:r>
              <w:rPr>
                <w:rFonts w:hint="default" w:ascii="Times New Roman" w:hAnsi="Times New Roman" w:cs="Times New Roman"/>
                <w:spacing w:val="-5"/>
                <w:sz w:val="24"/>
              </w:rPr>
              <w:t xml:space="preserve"> </w:t>
            </w:r>
            <w:r>
              <w:rPr>
                <w:rFonts w:hint="default" w:ascii="Times New Roman" w:hAnsi="Times New Roman" w:cs="Times New Roman"/>
                <w:sz w:val="24"/>
              </w:rPr>
              <w:t>speed</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velocity</w:t>
            </w:r>
          </w:p>
        </w:tc>
        <w:tc>
          <w:tcPr>
            <w:tcW w:w="1529" w:type="dxa"/>
          </w:tcPr>
          <w:p w14:paraId="0C56FD61">
            <w:pPr>
              <w:pStyle w:val="9"/>
              <w:rPr>
                <w:rFonts w:hint="default" w:ascii="Times New Roman" w:hAnsi="Times New Roman" w:cs="Times New Roman"/>
                <w:sz w:val="24"/>
              </w:rPr>
            </w:pPr>
            <w:r>
              <w:rPr>
                <w:rFonts w:hint="default" w:ascii="Times New Roman" w:hAnsi="Times New Roman" w:cs="Times New Roman"/>
                <w:spacing w:val="-2"/>
                <w:sz w:val="24"/>
              </w:rPr>
              <w:t>Partial</w:t>
            </w:r>
          </w:p>
        </w:tc>
      </w:tr>
      <w:tr w14:paraId="45CC604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3" w:hRule="atLeast"/>
        </w:trPr>
        <w:tc>
          <w:tcPr>
            <w:tcW w:w="372" w:type="dxa"/>
          </w:tcPr>
          <w:p w14:paraId="16F57060">
            <w:pPr>
              <w:pStyle w:val="9"/>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2948" w:type="dxa"/>
          </w:tcPr>
          <w:p w14:paraId="1E04E41F">
            <w:pPr>
              <w:pStyle w:val="9"/>
              <w:rPr>
                <w:rFonts w:hint="default" w:ascii="Times New Roman" w:hAnsi="Times New Roman" w:cs="Times New Roman"/>
                <w:sz w:val="24"/>
              </w:rPr>
            </w:pPr>
            <w:r>
              <w:rPr>
                <w:rFonts w:hint="default" w:ascii="Times New Roman" w:hAnsi="Times New Roman" w:cs="Times New Roman"/>
                <w:sz w:val="24"/>
              </w:rPr>
              <w:t>How</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1"/>
                <w:sz w:val="24"/>
              </w:rPr>
              <w:t xml:space="preserve"> </w:t>
            </w:r>
            <w:r>
              <w:rPr>
                <w:rFonts w:hint="default" w:ascii="Times New Roman" w:hAnsi="Times New Roman" w:cs="Times New Roman"/>
                <w:sz w:val="24"/>
              </w:rPr>
              <w:t>solve time</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4"/>
                <w:sz w:val="24"/>
              </w:rPr>
              <w:t>work</w:t>
            </w:r>
          </w:p>
        </w:tc>
        <w:tc>
          <w:tcPr>
            <w:tcW w:w="1529" w:type="dxa"/>
          </w:tcPr>
          <w:p w14:paraId="557C7295">
            <w:pPr>
              <w:pStyle w:val="9"/>
              <w:rPr>
                <w:rFonts w:hint="default" w:ascii="Times New Roman" w:hAnsi="Times New Roman" w:cs="Times New Roman"/>
                <w:sz w:val="24"/>
              </w:rPr>
            </w:pPr>
            <w:r>
              <w:rPr>
                <w:rFonts w:hint="default" w:ascii="Times New Roman" w:hAnsi="Times New Roman" w:cs="Times New Roman"/>
                <w:sz w:val="24"/>
              </w:rPr>
              <w:t xml:space="preserve">No </w:t>
            </w:r>
            <w:r>
              <w:rPr>
                <w:rFonts w:hint="default" w:ascii="Times New Roman" w:hAnsi="Times New Roman" w:cs="Times New Roman"/>
                <w:spacing w:val="-2"/>
                <w:sz w:val="24"/>
              </w:rPr>
              <w:t>steps</w:t>
            </w:r>
          </w:p>
        </w:tc>
      </w:tr>
    </w:tbl>
    <w:p w14:paraId="6BEB8FA7">
      <w:pPr>
        <w:pStyle w:val="9"/>
        <w:spacing w:after="0"/>
        <w:rPr>
          <w:rFonts w:hint="default" w:ascii="Times New Roman" w:hAnsi="Times New Roman" w:cs="Times New Roman"/>
          <w:sz w:val="24"/>
        </w:rPr>
        <w:sectPr>
          <w:type w:val="continuous"/>
          <w:pgSz w:w="11910" w:h="16840"/>
          <w:pgMar w:top="1420" w:right="1417" w:bottom="1605" w:left="1417" w:header="720" w:footer="720" w:gutter="0"/>
          <w:cols w:space="720" w:num="1"/>
        </w:sect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2948"/>
        <w:gridCol w:w="1529"/>
      </w:tblGrid>
      <w:tr w14:paraId="48B4B66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02618CD9">
            <w:pPr>
              <w:pStyle w:val="9"/>
              <w:spacing w:before="24"/>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2948" w:type="dxa"/>
          </w:tcPr>
          <w:p w14:paraId="2EE0B9A5">
            <w:pPr>
              <w:pStyle w:val="9"/>
              <w:spacing w:before="24"/>
              <w:rPr>
                <w:rFonts w:hint="default" w:ascii="Times New Roman" w:hAnsi="Times New Roman" w:cs="Times New Roman"/>
                <w:sz w:val="24"/>
              </w:rPr>
            </w:pPr>
            <w:r>
              <w:rPr>
                <w:rFonts w:hint="default" w:ascii="Times New Roman" w:hAnsi="Times New Roman" w:cs="Times New Roman"/>
                <w:sz w:val="24"/>
              </w:rPr>
              <w:t>Baseline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529" w:type="dxa"/>
          </w:tcPr>
          <w:p w14:paraId="0807FA39">
            <w:pPr>
              <w:pStyle w:val="9"/>
              <w:spacing w:before="24"/>
              <w:rPr>
                <w:rFonts w:hint="default" w:ascii="Times New Roman" w:hAnsi="Times New Roman" w:cs="Times New Roman"/>
                <w:sz w:val="24"/>
              </w:rPr>
            </w:pPr>
            <w:r>
              <w:rPr>
                <w:rFonts w:hint="default" w:ascii="Times New Roman" w:hAnsi="Times New Roman" w:cs="Times New Roman"/>
                <w:sz w:val="24"/>
              </w:rPr>
              <w:t>Response</w:t>
            </w:r>
            <w:r>
              <w:rPr>
                <w:rFonts w:hint="default" w:ascii="Times New Roman" w:hAnsi="Times New Roman" w:cs="Times New Roman"/>
                <w:spacing w:val="-7"/>
                <w:sz w:val="24"/>
              </w:rPr>
              <w:t xml:space="preserve"> </w:t>
            </w:r>
            <w:r>
              <w:rPr>
                <w:rFonts w:hint="default" w:ascii="Times New Roman" w:hAnsi="Times New Roman" w:cs="Times New Roman"/>
                <w:spacing w:val="-4"/>
                <w:sz w:val="24"/>
              </w:rPr>
              <w:t>Type</w:t>
            </w:r>
          </w:p>
        </w:tc>
      </w:tr>
      <w:tr w14:paraId="497935E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7" w:hRule="atLeast"/>
        </w:trPr>
        <w:tc>
          <w:tcPr>
            <w:tcW w:w="372" w:type="dxa"/>
          </w:tcPr>
          <w:p w14:paraId="4F19FBDD">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2948" w:type="dxa"/>
          </w:tcPr>
          <w:p w14:paraId="7C9762A3">
            <w:pPr>
              <w:pStyle w:val="9"/>
              <w:spacing w:before="22"/>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average</w:t>
            </w:r>
          </w:p>
        </w:tc>
        <w:tc>
          <w:tcPr>
            <w:tcW w:w="1529" w:type="dxa"/>
          </w:tcPr>
          <w:p w14:paraId="0D09934B">
            <w:pPr>
              <w:pStyle w:val="9"/>
              <w:spacing w:before="22"/>
              <w:rPr>
                <w:rFonts w:hint="default" w:ascii="Times New Roman" w:hAnsi="Times New Roman" w:cs="Times New Roman"/>
                <w:sz w:val="24"/>
              </w:rPr>
            </w:pPr>
            <w:r>
              <w:rPr>
                <w:rFonts w:hint="default" w:ascii="Times New Roman" w:hAnsi="Times New Roman" w:cs="Times New Roman"/>
                <w:spacing w:val="-2"/>
                <w:sz w:val="24"/>
              </w:rPr>
              <w:t>Short</w:t>
            </w:r>
          </w:p>
        </w:tc>
      </w:tr>
    </w:tbl>
    <w:p w14:paraId="7B31310C">
      <w:pPr>
        <w:pStyle w:val="6"/>
        <w:spacing w:before="226"/>
        <w:rPr>
          <w:rFonts w:hint="default" w:ascii="Times New Roman" w:hAnsi="Times New Roman" w:cs="Times New Roman"/>
          <w:b/>
        </w:rPr>
      </w:pPr>
    </w:p>
    <w:p w14:paraId="7DDA6A8E">
      <w:pPr>
        <w:pStyle w:val="8"/>
        <w:numPr>
          <w:ilvl w:val="0"/>
          <w:numId w:val="5"/>
        </w:numPr>
        <w:tabs>
          <w:tab w:val="left" w:pos="263"/>
        </w:tabs>
        <w:spacing w:before="1"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Prompt</w:t>
      </w:r>
      <w:r>
        <w:rPr>
          <w:rFonts w:hint="default" w:ascii="Times New Roman" w:hAnsi="Times New Roman" w:cs="Times New Roman"/>
          <w:b/>
          <w:spacing w:val="-5"/>
          <w:sz w:val="24"/>
        </w:rPr>
        <w:t xml:space="preserve"> </w:t>
      </w:r>
      <w:r>
        <w:rPr>
          <w:rFonts w:hint="default" w:ascii="Times New Roman" w:hAnsi="Times New Roman" w:cs="Times New Roman"/>
          <w:b/>
          <w:spacing w:val="-2"/>
          <w:sz w:val="24"/>
        </w:rPr>
        <w:t>Refinement</w:t>
      </w:r>
    </w:p>
    <w:p w14:paraId="4446D160">
      <w:pPr>
        <w:spacing w:before="204"/>
        <w:ind w:left="23" w:right="0" w:firstLine="0"/>
        <w:jc w:val="left"/>
        <w:rPr>
          <w:rFonts w:hint="default" w:ascii="Times New Roman" w:hAnsi="Times New Roman" w:cs="Times New Roman"/>
          <w:b/>
          <w:sz w:val="24"/>
        </w:rPr>
      </w:pPr>
      <w:r>
        <w:rPr>
          <w:rFonts w:hint="default" w:ascii="Times New Roman" w:hAnsi="Times New Roman" w:cs="Times New Roman"/>
          <w:b/>
          <w:sz w:val="24"/>
        </w:rPr>
        <w:t>Refined</w:t>
      </w:r>
      <w:r>
        <w:rPr>
          <w:rFonts w:hint="default" w:ascii="Times New Roman" w:hAnsi="Times New Roman" w:cs="Times New Roman"/>
          <w:b/>
          <w:spacing w:val="-12"/>
          <w:sz w:val="24"/>
        </w:rPr>
        <w:t xml:space="preserve"> </w:t>
      </w:r>
      <w:r>
        <w:rPr>
          <w:rFonts w:hint="default" w:ascii="Times New Roman" w:hAnsi="Times New Roman" w:cs="Times New Roman"/>
          <w:b/>
          <w:sz w:val="24"/>
        </w:rPr>
        <w:t>Prompt</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1"/>
          <w:sz w:val="24"/>
        </w:rPr>
        <w:t xml:space="preserve"> </w:t>
      </w:r>
      <w:r>
        <w:rPr>
          <w:rFonts w:hint="default" w:ascii="Times New Roman" w:hAnsi="Times New Roman" w:cs="Times New Roman"/>
          <w:b/>
          <w:spacing w:val="-2"/>
          <w:sz w:val="24"/>
        </w:rPr>
        <w:t>(Aptitude)</w:t>
      </w:r>
    </w:p>
    <w:p w14:paraId="729EA641">
      <w:pPr>
        <w:pStyle w:val="6"/>
        <w:spacing w:before="6"/>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72"/>
        <w:gridCol w:w="4433"/>
        <w:gridCol w:w="1264"/>
      </w:tblGrid>
      <w:tr w14:paraId="4C916FC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372" w:type="dxa"/>
          </w:tcPr>
          <w:p w14:paraId="5530B2F0">
            <w:pPr>
              <w:pStyle w:val="9"/>
              <w:spacing w:before="23"/>
              <w:ind w:left="27"/>
              <w:rPr>
                <w:rFonts w:hint="default" w:ascii="Times New Roman" w:hAnsi="Times New Roman" w:cs="Times New Roman"/>
                <w:sz w:val="24"/>
              </w:rPr>
            </w:pPr>
            <w:r>
              <w:rPr>
                <w:rFonts w:hint="default" w:ascii="Times New Roman" w:hAnsi="Times New Roman" w:cs="Times New Roman"/>
                <w:spacing w:val="-5"/>
                <w:sz w:val="24"/>
              </w:rPr>
              <w:t>No</w:t>
            </w:r>
          </w:p>
        </w:tc>
        <w:tc>
          <w:tcPr>
            <w:tcW w:w="4433" w:type="dxa"/>
          </w:tcPr>
          <w:p w14:paraId="2029B6BA">
            <w:pPr>
              <w:pStyle w:val="9"/>
              <w:spacing w:before="23"/>
              <w:rPr>
                <w:rFonts w:hint="default" w:ascii="Times New Roman" w:hAnsi="Times New Roman" w:cs="Times New Roman"/>
                <w:sz w:val="24"/>
              </w:rPr>
            </w:pPr>
            <w:r>
              <w:rPr>
                <w:rFonts w:hint="default" w:ascii="Times New Roman" w:hAnsi="Times New Roman" w:cs="Times New Roman"/>
                <w:sz w:val="24"/>
              </w:rPr>
              <w:t>Refined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Prompt</w:t>
            </w:r>
          </w:p>
        </w:tc>
        <w:tc>
          <w:tcPr>
            <w:tcW w:w="1264" w:type="dxa"/>
          </w:tcPr>
          <w:p w14:paraId="21CD13E0">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Context</w:t>
            </w:r>
          </w:p>
        </w:tc>
      </w:tr>
      <w:tr w14:paraId="0719189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372" w:type="dxa"/>
          </w:tcPr>
          <w:p w14:paraId="77E3F015">
            <w:pPr>
              <w:pStyle w:val="9"/>
              <w:ind w:left="27"/>
              <w:rPr>
                <w:rFonts w:hint="default" w:ascii="Times New Roman" w:hAnsi="Times New Roman" w:cs="Times New Roman"/>
                <w:sz w:val="24"/>
              </w:rPr>
            </w:pPr>
            <w:r>
              <w:rPr>
                <w:rFonts w:hint="default" w:ascii="Times New Roman" w:hAnsi="Times New Roman" w:cs="Times New Roman"/>
                <w:spacing w:val="-10"/>
                <w:sz w:val="24"/>
              </w:rPr>
              <w:t>1</w:t>
            </w:r>
          </w:p>
        </w:tc>
        <w:tc>
          <w:tcPr>
            <w:tcW w:w="4433" w:type="dxa"/>
          </w:tcPr>
          <w:p w14:paraId="3088769E">
            <w:pPr>
              <w:pStyle w:val="9"/>
              <w:rPr>
                <w:rFonts w:hint="default" w:ascii="Times New Roman" w:hAnsi="Times New Roman" w:cs="Times New Roman"/>
                <w:sz w:val="24"/>
              </w:rPr>
            </w:pPr>
            <w:r>
              <w:rPr>
                <w:rFonts w:hint="default" w:ascii="Times New Roman" w:hAnsi="Times New Roman" w:cs="Times New Roman"/>
                <w:sz w:val="24"/>
              </w:rPr>
              <w:t>Define</w:t>
            </w:r>
            <w:r>
              <w:rPr>
                <w:rFonts w:hint="default" w:ascii="Times New Roman" w:hAnsi="Times New Roman" w:cs="Times New Roman"/>
                <w:spacing w:val="-5"/>
                <w:sz w:val="24"/>
              </w:rPr>
              <w:t xml:space="preserve"> </w:t>
            </w:r>
            <w:r>
              <w:rPr>
                <w:rFonts w:hint="default" w:ascii="Times New Roman" w:hAnsi="Times New Roman" w:cs="Times New Roman"/>
                <w:sz w:val="24"/>
              </w:rPr>
              <w:t>probability</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z w:val="24"/>
              </w:rPr>
              <w:t>formula</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and </w:t>
            </w:r>
            <w:r>
              <w:rPr>
                <w:rFonts w:hint="default" w:ascii="Times New Roman" w:hAnsi="Times New Roman" w:cs="Times New Roman"/>
                <w:spacing w:val="-2"/>
                <w:sz w:val="24"/>
              </w:rPr>
              <w:t>example</w:t>
            </w:r>
          </w:p>
        </w:tc>
        <w:tc>
          <w:tcPr>
            <w:tcW w:w="1264" w:type="dxa"/>
          </w:tcPr>
          <w:p w14:paraId="35C276FB">
            <w:pPr>
              <w:pStyle w:val="9"/>
              <w:ind w:left="30"/>
              <w:rPr>
                <w:rFonts w:hint="default" w:ascii="Times New Roman" w:hAnsi="Times New Roman" w:cs="Times New Roman"/>
                <w:sz w:val="24"/>
              </w:rPr>
            </w:pPr>
            <w:r>
              <w:rPr>
                <w:rFonts w:hint="default" w:ascii="Times New Roman" w:hAnsi="Times New Roman" w:cs="Times New Roman"/>
                <w:spacing w:val="-4"/>
                <w:sz w:val="24"/>
              </w:rPr>
              <w:t>Exam</w:t>
            </w:r>
          </w:p>
        </w:tc>
      </w:tr>
      <w:tr w14:paraId="5568765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247B066D">
            <w:pPr>
              <w:pStyle w:val="9"/>
              <w:spacing w:before="23"/>
              <w:ind w:left="27"/>
              <w:rPr>
                <w:rFonts w:hint="default" w:ascii="Times New Roman" w:hAnsi="Times New Roman" w:cs="Times New Roman"/>
                <w:sz w:val="24"/>
              </w:rPr>
            </w:pPr>
            <w:r>
              <w:rPr>
                <w:rFonts w:hint="default" w:ascii="Times New Roman" w:hAnsi="Times New Roman" w:cs="Times New Roman"/>
                <w:spacing w:val="-10"/>
                <w:sz w:val="24"/>
              </w:rPr>
              <w:t>2</w:t>
            </w:r>
          </w:p>
        </w:tc>
        <w:tc>
          <w:tcPr>
            <w:tcW w:w="4433" w:type="dxa"/>
          </w:tcPr>
          <w:p w14:paraId="0D0399C2">
            <w:pPr>
              <w:pStyle w:val="9"/>
              <w:spacing w:before="23"/>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ratio</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example</w:t>
            </w:r>
          </w:p>
        </w:tc>
        <w:tc>
          <w:tcPr>
            <w:tcW w:w="1264" w:type="dxa"/>
          </w:tcPr>
          <w:p w14:paraId="4A7A8723">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School</w:t>
            </w:r>
          </w:p>
        </w:tc>
      </w:tr>
      <w:tr w14:paraId="64C7AE6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23D59D50">
            <w:pPr>
              <w:pStyle w:val="9"/>
              <w:spacing w:before="22"/>
              <w:ind w:left="27"/>
              <w:rPr>
                <w:rFonts w:hint="default" w:ascii="Times New Roman" w:hAnsi="Times New Roman" w:cs="Times New Roman"/>
                <w:sz w:val="24"/>
              </w:rPr>
            </w:pPr>
            <w:r>
              <w:rPr>
                <w:rFonts w:hint="default" w:ascii="Times New Roman" w:hAnsi="Times New Roman" w:cs="Times New Roman"/>
                <w:spacing w:val="-10"/>
                <w:sz w:val="24"/>
              </w:rPr>
              <w:t>3</w:t>
            </w:r>
          </w:p>
        </w:tc>
        <w:tc>
          <w:tcPr>
            <w:tcW w:w="4433" w:type="dxa"/>
          </w:tcPr>
          <w:p w14:paraId="018234DB">
            <w:pPr>
              <w:pStyle w:val="9"/>
              <w:spacing w:before="22"/>
              <w:rPr>
                <w:rFonts w:hint="default" w:ascii="Times New Roman" w:hAnsi="Times New Roman" w:cs="Times New Roman"/>
                <w:sz w:val="24"/>
              </w:rPr>
            </w:pPr>
            <w:r>
              <w:rPr>
                <w:rFonts w:hint="default" w:ascii="Times New Roman" w:hAnsi="Times New Roman" w:cs="Times New Roman"/>
                <w:sz w:val="24"/>
              </w:rPr>
              <w:t>Compare</w:t>
            </w:r>
            <w:r>
              <w:rPr>
                <w:rFonts w:hint="default" w:ascii="Times New Roman" w:hAnsi="Times New Roman" w:cs="Times New Roman"/>
                <w:spacing w:val="-3"/>
                <w:sz w:val="24"/>
              </w:rPr>
              <w:t xml:space="preserve"> </w:t>
            </w:r>
            <w:r>
              <w:rPr>
                <w:rFonts w:hint="default" w:ascii="Times New Roman" w:hAnsi="Times New Roman" w:cs="Times New Roman"/>
                <w:sz w:val="24"/>
              </w:rPr>
              <w:t>speed 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velocity</w:t>
            </w:r>
          </w:p>
        </w:tc>
        <w:tc>
          <w:tcPr>
            <w:tcW w:w="1264" w:type="dxa"/>
          </w:tcPr>
          <w:p w14:paraId="0FAC975B">
            <w:pPr>
              <w:pStyle w:val="9"/>
              <w:spacing w:before="22"/>
              <w:ind w:left="30"/>
              <w:rPr>
                <w:rFonts w:hint="default" w:ascii="Times New Roman" w:hAnsi="Times New Roman" w:cs="Times New Roman"/>
                <w:sz w:val="24"/>
              </w:rPr>
            </w:pPr>
            <w:r>
              <w:rPr>
                <w:rFonts w:hint="default" w:ascii="Times New Roman" w:hAnsi="Times New Roman" w:cs="Times New Roman"/>
                <w:spacing w:val="-2"/>
                <w:sz w:val="24"/>
              </w:rPr>
              <w:t>Conceptual</w:t>
            </w:r>
          </w:p>
        </w:tc>
      </w:tr>
      <w:tr w14:paraId="06E916D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372" w:type="dxa"/>
          </w:tcPr>
          <w:p w14:paraId="5B0FC301">
            <w:pPr>
              <w:pStyle w:val="9"/>
              <w:ind w:left="27"/>
              <w:rPr>
                <w:rFonts w:hint="default" w:ascii="Times New Roman" w:hAnsi="Times New Roman" w:cs="Times New Roman"/>
                <w:sz w:val="24"/>
              </w:rPr>
            </w:pPr>
            <w:r>
              <w:rPr>
                <w:rFonts w:hint="default" w:ascii="Times New Roman" w:hAnsi="Times New Roman" w:cs="Times New Roman"/>
                <w:spacing w:val="-10"/>
                <w:sz w:val="24"/>
              </w:rPr>
              <w:t>4</w:t>
            </w:r>
          </w:p>
        </w:tc>
        <w:tc>
          <w:tcPr>
            <w:tcW w:w="4433" w:type="dxa"/>
          </w:tcPr>
          <w:p w14:paraId="2F4CC924">
            <w:pPr>
              <w:pStyle w:val="9"/>
              <w:rPr>
                <w:rFonts w:hint="default" w:ascii="Times New Roman" w:hAnsi="Times New Roman" w:cs="Times New Roman"/>
                <w:sz w:val="24"/>
              </w:rPr>
            </w:pPr>
            <w:r>
              <w:rPr>
                <w:rFonts w:hint="default" w:ascii="Times New Roman" w:hAnsi="Times New Roman" w:cs="Times New Roman"/>
                <w:sz w:val="24"/>
              </w:rPr>
              <w:t>Solve</w:t>
            </w:r>
            <w:r>
              <w:rPr>
                <w:rFonts w:hint="default" w:ascii="Times New Roman" w:hAnsi="Times New Roman" w:cs="Times New Roman"/>
                <w:spacing w:val="-1"/>
                <w:sz w:val="24"/>
              </w:rPr>
              <w:t xml:space="preserve"> </w:t>
            </w:r>
            <w:r>
              <w:rPr>
                <w:rFonts w:hint="default" w:ascii="Times New Roman" w:hAnsi="Times New Roman" w:cs="Times New Roman"/>
                <w:sz w:val="24"/>
              </w:rPr>
              <w:t>time</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work step-by-</w:t>
            </w:r>
            <w:r>
              <w:rPr>
                <w:rFonts w:hint="default" w:ascii="Times New Roman" w:hAnsi="Times New Roman" w:cs="Times New Roman"/>
                <w:spacing w:val="-4"/>
                <w:sz w:val="24"/>
              </w:rPr>
              <w:t>step</w:t>
            </w:r>
          </w:p>
        </w:tc>
        <w:tc>
          <w:tcPr>
            <w:tcW w:w="1264" w:type="dxa"/>
          </w:tcPr>
          <w:p w14:paraId="6B6C4ECC">
            <w:pPr>
              <w:pStyle w:val="9"/>
              <w:ind w:left="30"/>
              <w:rPr>
                <w:rFonts w:hint="default" w:ascii="Times New Roman" w:hAnsi="Times New Roman" w:cs="Times New Roman"/>
                <w:sz w:val="24"/>
              </w:rPr>
            </w:pPr>
            <w:r>
              <w:rPr>
                <w:rFonts w:hint="default" w:ascii="Times New Roman" w:hAnsi="Times New Roman" w:cs="Times New Roman"/>
                <w:spacing w:val="-2"/>
                <w:sz w:val="24"/>
              </w:rPr>
              <w:t>Competitive</w:t>
            </w:r>
          </w:p>
        </w:tc>
      </w:tr>
      <w:tr w14:paraId="016867B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0" w:hRule="atLeast"/>
        </w:trPr>
        <w:tc>
          <w:tcPr>
            <w:tcW w:w="372" w:type="dxa"/>
          </w:tcPr>
          <w:p w14:paraId="60314A8D">
            <w:pPr>
              <w:pStyle w:val="9"/>
              <w:ind w:left="27"/>
              <w:rPr>
                <w:rFonts w:hint="default" w:ascii="Times New Roman" w:hAnsi="Times New Roman" w:cs="Times New Roman"/>
                <w:sz w:val="24"/>
              </w:rPr>
            </w:pPr>
            <w:r>
              <w:rPr>
                <w:rFonts w:hint="default" w:ascii="Times New Roman" w:hAnsi="Times New Roman" w:cs="Times New Roman"/>
                <w:spacing w:val="-10"/>
                <w:sz w:val="24"/>
              </w:rPr>
              <w:t>5</w:t>
            </w:r>
          </w:p>
        </w:tc>
        <w:tc>
          <w:tcPr>
            <w:tcW w:w="4433" w:type="dxa"/>
          </w:tcPr>
          <w:p w14:paraId="48FC0B10">
            <w:pPr>
              <w:pStyle w:val="9"/>
              <w:rPr>
                <w:rFonts w:hint="default" w:ascii="Times New Roman" w:hAnsi="Times New Roman" w:cs="Times New Roman"/>
                <w:sz w:val="24"/>
              </w:rPr>
            </w:pPr>
            <w:r>
              <w:rPr>
                <w:rFonts w:hint="default" w:ascii="Times New Roman" w:hAnsi="Times New Roman" w:cs="Times New Roman"/>
                <w:sz w:val="24"/>
              </w:rPr>
              <w:t>Explain</w:t>
            </w:r>
            <w:r>
              <w:rPr>
                <w:rFonts w:hint="default" w:ascii="Times New Roman" w:hAnsi="Times New Roman" w:cs="Times New Roman"/>
                <w:spacing w:val="-1"/>
                <w:sz w:val="24"/>
              </w:rPr>
              <w:t xml:space="preserve"> </w:t>
            </w:r>
            <w:r>
              <w:rPr>
                <w:rFonts w:hint="default" w:ascii="Times New Roman" w:hAnsi="Times New Roman" w:cs="Times New Roman"/>
                <w:sz w:val="24"/>
              </w:rPr>
              <w:t>average</w:t>
            </w:r>
            <w:r>
              <w:rPr>
                <w:rFonts w:hint="default" w:ascii="Times New Roman" w:hAnsi="Times New Roman" w:cs="Times New Roman"/>
                <w:spacing w:val="-1"/>
                <w:sz w:val="24"/>
              </w:rPr>
              <w:t xml:space="preserve"> </w:t>
            </w:r>
            <w:r>
              <w:rPr>
                <w:rFonts w:hint="default" w:ascii="Times New Roman" w:hAnsi="Times New Roman" w:cs="Times New Roman"/>
                <w:sz w:val="24"/>
              </w:rPr>
              <w:t>with</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common </w:t>
            </w:r>
            <w:r>
              <w:rPr>
                <w:rFonts w:hint="default" w:ascii="Times New Roman" w:hAnsi="Times New Roman" w:cs="Times New Roman"/>
                <w:spacing w:val="-2"/>
                <w:sz w:val="24"/>
              </w:rPr>
              <w:t>mistakes</w:t>
            </w:r>
          </w:p>
        </w:tc>
        <w:tc>
          <w:tcPr>
            <w:tcW w:w="1264" w:type="dxa"/>
          </w:tcPr>
          <w:p w14:paraId="3E004116">
            <w:pPr>
              <w:pStyle w:val="9"/>
              <w:ind w:left="30"/>
              <w:rPr>
                <w:rFonts w:hint="default" w:ascii="Times New Roman" w:hAnsi="Times New Roman" w:cs="Times New Roman"/>
                <w:sz w:val="24"/>
              </w:rPr>
            </w:pPr>
            <w:r>
              <w:rPr>
                <w:rFonts w:hint="default" w:ascii="Times New Roman" w:hAnsi="Times New Roman" w:cs="Times New Roman"/>
                <w:spacing w:val="-2"/>
                <w:sz w:val="24"/>
              </w:rPr>
              <w:t>Practice</w:t>
            </w:r>
          </w:p>
        </w:tc>
      </w:tr>
    </w:tbl>
    <w:p w14:paraId="2084B14E">
      <w:pPr>
        <w:pStyle w:val="6"/>
        <w:spacing w:before="205"/>
        <w:rPr>
          <w:rFonts w:hint="default" w:ascii="Times New Roman" w:hAnsi="Times New Roman" w:cs="Times New Roman"/>
          <w:b/>
        </w:rPr>
      </w:pPr>
    </w:p>
    <w:p w14:paraId="7485D08A">
      <w:pPr>
        <w:pStyle w:val="8"/>
        <w:numPr>
          <w:ilvl w:val="0"/>
          <w:numId w:val="5"/>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z w:val="24"/>
        </w:rPr>
        <w:t>Evaluation</w:t>
      </w:r>
      <w:r>
        <w:rPr>
          <w:rFonts w:hint="default" w:ascii="Times New Roman" w:hAnsi="Times New Roman" w:cs="Times New Roman"/>
          <w:b/>
          <w:spacing w:val="-13"/>
          <w:sz w:val="24"/>
        </w:rPr>
        <w:t xml:space="preserve"> </w:t>
      </w:r>
      <w:r>
        <w:rPr>
          <w:rFonts w:hint="default" w:ascii="Times New Roman" w:hAnsi="Times New Roman" w:cs="Times New Roman"/>
          <w:b/>
          <w:sz w:val="24"/>
        </w:rPr>
        <w:t>Comparison</w:t>
      </w:r>
      <w:r>
        <w:rPr>
          <w:rFonts w:hint="default" w:ascii="Times New Roman" w:hAnsi="Times New Roman" w:cs="Times New Roman"/>
          <w:b/>
          <w:spacing w:val="-15"/>
          <w:sz w:val="24"/>
        </w:rPr>
        <w:t xml:space="preserve"> </w:t>
      </w:r>
      <w:r>
        <w:rPr>
          <w:rFonts w:hint="default" w:ascii="Times New Roman" w:hAnsi="Times New Roman" w:cs="Times New Roman"/>
          <w:b/>
          <w:sz w:val="24"/>
        </w:rPr>
        <w:t>Table</w:t>
      </w:r>
      <w:r>
        <w:rPr>
          <w:rFonts w:hint="default" w:ascii="Times New Roman" w:hAnsi="Times New Roman" w:cs="Times New Roman"/>
          <w:b/>
          <w:spacing w:val="-12"/>
          <w:sz w:val="24"/>
        </w:rPr>
        <w:t xml:space="preserve"> </w:t>
      </w:r>
      <w:r>
        <w:rPr>
          <w:rFonts w:hint="default" w:ascii="Times New Roman" w:hAnsi="Times New Roman" w:cs="Times New Roman"/>
          <w:b/>
          <w:spacing w:val="-2"/>
          <w:sz w:val="24"/>
        </w:rPr>
        <w:t>(Aptitude)</w:t>
      </w:r>
    </w:p>
    <w:p w14:paraId="2461FCEB">
      <w:pPr>
        <w:pStyle w:val="6"/>
        <w:spacing w:before="7"/>
        <w:rPr>
          <w:rFonts w:hint="default" w:ascii="Times New Roman" w:hAnsi="Times New Roman" w:cs="Times New Roman"/>
          <w:b/>
          <w:sz w:val="19"/>
        </w:rPr>
      </w:pPr>
    </w:p>
    <w:tbl>
      <w:tblPr>
        <w:tblStyle w:val="5"/>
        <w:tblW w:w="0" w:type="auto"/>
        <w:tblInd w:w="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424"/>
        <w:gridCol w:w="907"/>
        <w:gridCol w:w="836"/>
      </w:tblGrid>
      <w:tr w14:paraId="41DE5E6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8" w:hRule="atLeast"/>
        </w:trPr>
        <w:tc>
          <w:tcPr>
            <w:tcW w:w="1424" w:type="dxa"/>
          </w:tcPr>
          <w:p w14:paraId="579601FD">
            <w:pPr>
              <w:pStyle w:val="9"/>
              <w:spacing w:before="23"/>
              <w:ind w:left="27"/>
              <w:rPr>
                <w:rFonts w:hint="default" w:ascii="Times New Roman" w:hAnsi="Times New Roman" w:cs="Times New Roman"/>
                <w:sz w:val="24"/>
              </w:rPr>
            </w:pPr>
            <w:r>
              <w:rPr>
                <w:rFonts w:hint="default" w:ascii="Times New Roman" w:hAnsi="Times New Roman" w:cs="Times New Roman"/>
                <w:spacing w:val="-2"/>
                <w:sz w:val="24"/>
              </w:rPr>
              <w:t>Criteria</w:t>
            </w:r>
          </w:p>
        </w:tc>
        <w:tc>
          <w:tcPr>
            <w:tcW w:w="907" w:type="dxa"/>
          </w:tcPr>
          <w:p w14:paraId="3B1AA981">
            <w:pPr>
              <w:pStyle w:val="9"/>
              <w:spacing w:before="23"/>
              <w:ind w:left="30"/>
              <w:rPr>
                <w:rFonts w:hint="default" w:ascii="Times New Roman" w:hAnsi="Times New Roman" w:cs="Times New Roman"/>
                <w:sz w:val="24"/>
              </w:rPr>
            </w:pPr>
            <w:r>
              <w:rPr>
                <w:rFonts w:hint="default" w:ascii="Times New Roman" w:hAnsi="Times New Roman" w:cs="Times New Roman"/>
                <w:spacing w:val="-2"/>
                <w:sz w:val="24"/>
              </w:rPr>
              <w:t>Baseline</w:t>
            </w:r>
          </w:p>
        </w:tc>
        <w:tc>
          <w:tcPr>
            <w:tcW w:w="836" w:type="dxa"/>
          </w:tcPr>
          <w:p w14:paraId="13F7A45B">
            <w:pPr>
              <w:pStyle w:val="9"/>
              <w:spacing w:before="23"/>
              <w:rPr>
                <w:rFonts w:hint="default" w:ascii="Times New Roman" w:hAnsi="Times New Roman" w:cs="Times New Roman"/>
                <w:sz w:val="24"/>
              </w:rPr>
            </w:pPr>
            <w:r>
              <w:rPr>
                <w:rFonts w:hint="default" w:ascii="Times New Roman" w:hAnsi="Times New Roman" w:cs="Times New Roman"/>
                <w:spacing w:val="-2"/>
                <w:sz w:val="24"/>
              </w:rPr>
              <w:t>Refined</w:t>
            </w:r>
          </w:p>
        </w:tc>
      </w:tr>
      <w:tr w14:paraId="6923D09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741449AB">
            <w:pPr>
              <w:pStyle w:val="9"/>
              <w:ind w:left="27"/>
              <w:rPr>
                <w:rFonts w:hint="default" w:ascii="Times New Roman" w:hAnsi="Times New Roman" w:cs="Times New Roman"/>
                <w:sz w:val="24"/>
              </w:rPr>
            </w:pPr>
            <w:r>
              <w:rPr>
                <w:rFonts w:hint="default" w:ascii="Times New Roman" w:hAnsi="Times New Roman" w:cs="Times New Roman"/>
                <w:spacing w:val="-2"/>
                <w:sz w:val="24"/>
              </w:rPr>
              <w:t>Completeness</w:t>
            </w:r>
          </w:p>
        </w:tc>
        <w:tc>
          <w:tcPr>
            <w:tcW w:w="907" w:type="dxa"/>
          </w:tcPr>
          <w:p w14:paraId="0BCCEEEA">
            <w:pPr>
              <w:pStyle w:val="9"/>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39FE5D22">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32824C6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1" w:hRule="atLeast"/>
        </w:trPr>
        <w:tc>
          <w:tcPr>
            <w:tcW w:w="1424" w:type="dxa"/>
          </w:tcPr>
          <w:p w14:paraId="19164191">
            <w:pPr>
              <w:pStyle w:val="9"/>
              <w:ind w:left="27"/>
              <w:rPr>
                <w:rFonts w:hint="default" w:ascii="Times New Roman" w:hAnsi="Times New Roman" w:cs="Times New Roman"/>
                <w:sz w:val="24"/>
              </w:rPr>
            </w:pPr>
            <w:r>
              <w:rPr>
                <w:rFonts w:hint="default" w:ascii="Times New Roman" w:hAnsi="Times New Roman" w:cs="Times New Roman"/>
                <w:spacing w:val="-2"/>
                <w:sz w:val="24"/>
              </w:rPr>
              <w:t>Accuracy</w:t>
            </w:r>
          </w:p>
        </w:tc>
        <w:tc>
          <w:tcPr>
            <w:tcW w:w="907" w:type="dxa"/>
          </w:tcPr>
          <w:p w14:paraId="2BB1D808">
            <w:pPr>
              <w:pStyle w:val="9"/>
              <w:ind w:left="30"/>
              <w:rPr>
                <w:rFonts w:hint="default" w:ascii="Times New Roman" w:hAnsi="Times New Roman" w:cs="Times New Roman"/>
                <w:sz w:val="24"/>
              </w:rPr>
            </w:pPr>
            <w:r>
              <w:rPr>
                <w:rFonts w:hint="default" w:ascii="Times New Roman" w:hAnsi="Times New Roman" w:cs="Times New Roman"/>
                <w:spacing w:val="-10"/>
                <w:sz w:val="24"/>
              </w:rPr>
              <w:t>3</w:t>
            </w:r>
          </w:p>
        </w:tc>
        <w:tc>
          <w:tcPr>
            <w:tcW w:w="836" w:type="dxa"/>
          </w:tcPr>
          <w:p w14:paraId="6D278648">
            <w:pPr>
              <w:pStyle w:val="9"/>
              <w:rPr>
                <w:rFonts w:hint="default" w:ascii="Times New Roman" w:hAnsi="Times New Roman" w:cs="Times New Roman"/>
                <w:sz w:val="24"/>
              </w:rPr>
            </w:pPr>
            <w:r>
              <w:rPr>
                <w:rFonts w:hint="default" w:ascii="Times New Roman" w:hAnsi="Times New Roman" w:cs="Times New Roman"/>
                <w:spacing w:val="-10"/>
                <w:sz w:val="24"/>
              </w:rPr>
              <w:t>5</w:t>
            </w:r>
          </w:p>
        </w:tc>
      </w:tr>
      <w:tr w14:paraId="1D5E33E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9" w:hRule="atLeast"/>
        </w:trPr>
        <w:tc>
          <w:tcPr>
            <w:tcW w:w="1424" w:type="dxa"/>
          </w:tcPr>
          <w:p w14:paraId="7621639A">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Relevance</w:t>
            </w:r>
          </w:p>
        </w:tc>
        <w:tc>
          <w:tcPr>
            <w:tcW w:w="907" w:type="dxa"/>
          </w:tcPr>
          <w:p w14:paraId="776DE8EB">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4</w:t>
            </w:r>
          </w:p>
        </w:tc>
        <w:tc>
          <w:tcPr>
            <w:tcW w:w="836" w:type="dxa"/>
          </w:tcPr>
          <w:p w14:paraId="1C50B167">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r w14:paraId="4C94B05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7" w:hRule="atLeast"/>
        </w:trPr>
        <w:tc>
          <w:tcPr>
            <w:tcW w:w="1424" w:type="dxa"/>
          </w:tcPr>
          <w:p w14:paraId="0FD7266E">
            <w:pPr>
              <w:pStyle w:val="9"/>
              <w:spacing w:before="22"/>
              <w:ind w:left="27"/>
              <w:rPr>
                <w:rFonts w:hint="default" w:ascii="Times New Roman" w:hAnsi="Times New Roman" w:cs="Times New Roman"/>
                <w:sz w:val="24"/>
              </w:rPr>
            </w:pPr>
            <w:r>
              <w:rPr>
                <w:rFonts w:hint="default" w:ascii="Times New Roman" w:hAnsi="Times New Roman" w:cs="Times New Roman"/>
                <w:spacing w:val="-2"/>
                <w:sz w:val="24"/>
              </w:rPr>
              <w:t>Clarity</w:t>
            </w:r>
          </w:p>
        </w:tc>
        <w:tc>
          <w:tcPr>
            <w:tcW w:w="907" w:type="dxa"/>
          </w:tcPr>
          <w:p w14:paraId="5ABAB2DA">
            <w:pPr>
              <w:pStyle w:val="9"/>
              <w:spacing w:before="22"/>
              <w:ind w:left="30"/>
              <w:rPr>
                <w:rFonts w:hint="default" w:ascii="Times New Roman" w:hAnsi="Times New Roman" w:cs="Times New Roman"/>
                <w:sz w:val="24"/>
              </w:rPr>
            </w:pPr>
            <w:r>
              <w:rPr>
                <w:rFonts w:hint="default" w:ascii="Times New Roman" w:hAnsi="Times New Roman" w:cs="Times New Roman"/>
                <w:spacing w:val="-10"/>
                <w:sz w:val="24"/>
              </w:rPr>
              <w:t>2</w:t>
            </w:r>
          </w:p>
        </w:tc>
        <w:tc>
          <w:tcPr>
            <w:tcW w:w="836" w:type="dxa"/>
          </w:tcPr>
          <w:p w14:paraId="28AEC8E5">
            <w:pPr>
              <w:pStyle w:val="9"/>
              <w:spacing w:before="22"/>
              <w:rPr>
                <w:rFonts w:hint="default" w:ascii="Times New Roman" w:hAnsi="Times New Roman" w:cs="Times New Roman"/>
                <w:sz w:val="24"/>
              </w:rPr>
            </w:pPr>
            <w:r>
              <w:rPr>
                <w:rFonts w:hint="default" w:ascii="Times New Roman" w:hAnsi="Times New Roman" w:cs="Times New Roman"/>
                <w:spacing w:val="-10"/>
                <w:sz w:val="24"/>
              </w:rPr>
              <w:t>5</w:t>
            </w:r>
          </w:p>
        </w:tc>
      </w:tr>
    </w:tbl>
    <w:p w14:paraId="79D35975">
      <w:pPr>
        <w:pStyle w:val="6"/>
        <w:spacing w:before="205"/>
        <w:rPr>
          <w:rFonts w:hint="default" w:ascii="Times New Roman" w:hAnsi="Times New Roman" w:cs="Times New Roman"/>
          <w:b/>
        </w:rPr>
      </w:pPr>
    </w:p>
    <w:p w14:paraId="70ACF3AC">
      <w:pPr>
        <w:pStyle w:val="8"/>
        <w:numPr>
          <w:ilvl w:val="0"/>
          <w:numId w:val="5"/>
        </w:numPr>
        <w:tabs>
          <w:tab w:val="left" w:pos="263"/>
        </w:tabs>
        <w:spacing w:before="0" w:after="0" w:line="240" w:lineRule="auto"/>
        <w:ind w:left="263" w:right="0" w:hanging="240"/>
        <w:jc w:val="left"/>
        <w:rPr>
          <w:rFonts w:hint="default" w:ascii="Times New Roman" w:hAnsi="Times New Roman" w:cs="Times New Roman"/>
          <w:b/>
          <w:sz w:val="24"/>
        </w:rPr>
      </w:pPr>
      <w:r>
        <w:rPr>
          <w:rFonts w:hint="default" w:ascii="Times New Roman" w:hAnsi="Times New Roman" w:cs="Times New Roman"/>
          <w:b/>
          <w:spacing w:val="-2"/>
          <w:sz w:val="24"/>
        </w:rPr>
        <w:t>Reflection</w:t>
      </w:r>
    </w:p>
    <w:p w14:paraId="2AD9AB2B">
      <w:pPr>
        <w:pStyle w:val="6"/>
        <w:spacing w:before="205"/>
        <w:ind w:left="23"/>
        <w:rPr>
          <w:rFonts w:hint="default" w:ascii="Times New Roman" w:hAnsi="Times New Roman" w:cs="Times New Roman"/>
        </w:rPr>
      </w:pPr>
      <w:r>
        <w:rPr>
          <w:rFonts w:hint="default" w:ascii="Times New Roman" w:hAnsi="Times New Roman" w:cs="Times New Roman"/>
        </w:rPr>
        <w:t>Structured</w:t>
      </w:r>
      <w:r>
        <w:rPr>
          <w:rFonts w:hint="default" w:ascii="Times New Roman" w:hAnsi="Times New Roman" w:cs="Times New Roman"/>
          <w:spacing w:val="-4"/>
        </w:rPr>
        <w:t xml:space="preserve"> </w:t>
      </w:r>
      <w:r>
        <w:rPr>
          <w:rFonts w:hint="default" w:ascii="Times New Roman" w:hAnsi="Times New Roman" w:cs="Times New Roman"/>
        </w:rPr>
        <w:t>prompts</w:t>
      </w:r>
      <w:r>
        <w:rPr>
          <w:rFonts w:hint="default" w:ascii="Times New Roman" w:hAnsi="Times New Roman" w:cs="Times New Roman"/>
          <w:spacing w:val="-2"/>
        </w:rPr>
        <w:t xml:space="preserve"> </w:t>
      </w:r>
      <w:r>
        <w:rPr>
          <w:rFonts w:hint="default" w:ascii="Times New Roman" w:hAnsi="Times New Roman" w:cs="Times New Roman"/>
        </w:rPr>
        <w:t>improve</w:t>
      </w:r>
      <w:r>
        <w:rPr>
          <w:rFonts w:hint="default" w:ascii="Times New Roman" w:hAnsi="Times New Roman" w:cs="Times New Roman"/>
          <w:spacing w:val="-4"/>
        </w:rPr>
        <w:t xml:space="preserve"> </w:t>
      </w:r>
      <w:r>
        <w:rPr>
          <w:rFonts w:hint="default" w:ascii="Times New Roman" w:hAnsi="Times New Roman" w:cs="Times New Roman"/>
        </w:rPr>
        <w:t>reasoning</w:t>
      </w:r>
      <w:r>
        <w:rPr>
          <w:rFonts w:hint="default" w:ascii="Times New Roman" w:hAnsi="Times New Roman" w:cs="Times New Roman"/>
          <w:spacing w:val="-1"/>
        </w:rPr>
        <w:t xml:space="preserve"> </w:t>
      </w:r>
      <w:r>
        <w:rPr>
          <w:rFonts w:hint="default" w:ascii="Times New Roman" w:hAnsi="Times New Roman" w:cs="Times New Roman"/>
        </w:rPr>
        <w:t>transparency</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 xml:space="preserve">learner </w:t>
      </w:r>
      <w:r>
        <w:rPr>
          <w:rFonts w:hint="default" w:ascii="Times New Roman" w:hAnsi="Times New Roman" w:cs="Times New Roman"/>
          <w:spacing w:val="-2"/>
        </w:rPr>
        <w:t>confidence.</w:t>
      </w:r>
    </w:p>
    <w:p w14:paraId="68C6F9C7">
      <w:pPr>
        <w:pStyle w:val="6"/>
        <w:spacing w:before="143"/>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252095</wp:posOffset>
                </wp:positionV>
                <wp:extent cx="5733415" cy="20955"/>
                <wp:effectExtent l="0" t="0" r="0" b="0"/>
                <wp:wrapTopAndBottom/>
                <wp:docPr id="31" name="Group 31"/>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32" name="Graphic 3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33" name="Graphic 33"/>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4" name="Graphic 34"/>
                        <wps:cNvSpPr/>
                        <wps:spPr>
                          <a:xfrm>
                            <a:off x="304" y="102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35" name="Graphic 35"/>
                        <wps:cNvSpPr/>
                        <wps:spPr>
                          <a:xfrm>
                            <a:off x="5729985"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6" name="Graphic 36"/>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7" name="Graphic 37"/>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85pt;height:1.65pt;width:451.45pt;mso-position-horizontal-relative:page;mso-wrap-distance-bottom:0pt;mso-wrap-distance-top:0pt;z-index:-251653120;mso-width-relative:page;mso-height-relative:page;" coordsize="5733415,20955" o:gfxdata="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C/+zEu2QAAAAoBAAAPAAAAAAAA&#10;AAEAIAAAACIAAABkcnMvZG93bnJldi54bWxQSwECFAAUAAAACACHTuJAm8cWGBIEAAB4FwAADgAA&#10;AAAAAAABACAAAAAoAQAAZHJzL2Uyb0RvYy54bWxQSwUGAAAAAAYABgBZAQAArAcAAAAA&#10;">
                <o:lock v:ext="edit" aspectratio="f"/>
                <v:shape id="Graphic 32" o:spid="_x0000_s1026" o:spt="100" style="position:absolute;left:0;top:0;height:19685;width:5731510;" fillcolor="#9F9F9F" filled="t" stroked="f" coordsize="5731510,19685" o:gfxdata="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RLfBK5AAAA2wAA&#10;AA8AAAAAAAAAAQAgAAAAIgAAAGRycy9kb3ducmV2LnhtbFBLAQIUABQAAAAIAIdO4kAzLwWeOwAA&#10;ADkAAAAQAAAAAAAAAAEAIAAAAAgBAABkcnMvc2hhcGV4bWwueG1sUEsFBgAAAAAGAAYAWwEAALID&#10;AAAAAA==&#10;" path="m5731497,0l0,0,0,19685,5731497,19685,5731497,0xe">
                  <v:fill on="t" focussize="0,0"/>
                  <v:stroke on="f"/>
                  <v:imagedata o:title=""/>
                  <o:lock v:ext="edit" aspectratio="f"/>
                  <v:textbox inset="0mm,0mm,0mm,0mm"/>
                </v:shape>
                <v:shape id="Graphic 33" o:spid="_x0000_s1026" o:spt="100" style="position:absolute;left:5729985;top:1016;height:3175;width:3175;" fillcolor="#E2E2E2" filled="t" stroked="f" coordsize="3175,3175" o:gfxdata="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A3IX7sAAADb&#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34" o:spid="_x0000_s1026" o:spt="100" style="position:absolute;left:304;top:1028;height:17145;width:5732780;" fillcolor="#9F9F9F" filled="t" stroked="f" coordsize="5732780,17145" o:gfxdata="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2tI68AAAA&#10;2wAAAA8AAAAAAAAAAQAgAAAAIgAAAGRycy9kb3ducmV2LnhtbFBLAQIUABQAAAAIAIdO4kAzLwWe&#10;OwAAADkAAAAQAAAAAAAAAAEAIAAAAAsBAABkcnMvc2hhcGV4bWwueG1sUEsFBgAAAAAGAAYAWwEA&#10;ALUDAAAAAA==&#10;" path="m3048,3035l0,3035,0,16751,3048,16751,3048,3035xem5732716,0l5729668,0,5729668,3035,5732716,3035,5732716,0xe">
                  <v:fill on="t" focussize="0,0"/>
                  <v:stroke on="f"/>
                  <v:imagedata o:title=""/>
                  <o:lock v:ext="edit" aspectratio="f"/>
                  <v:textbox inset="0mm,0mm,0mm,0mm"/>
                </v:shape>
                <v:shape id="Graphic 35" o:spid="_x0000_s1026" o:spt="100" style="position:absolute;left:5729985;top:4063;height:13970;width:3175;" fillcolor="#E2E2E2" filled="t" stroked="f" coordsize="3175,13970" o:gfxdata="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jT0a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36" o:spid="_x0000_s1026" o:spt="100" style="position:absolute;left:304;top:17780;height:3175;width:3175;" fillcolor="#9F9F9F" filled="t" stroked="f" coordsize="3175,3175" o:gfxdata="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7PB6vQAA&#10;ANsAAAAPAAAAAAAAAAEAIAAAACIAAABkcnMvZG93bnJldi54bWxQSwECFAAUAAAACACHTuJAMy8F&#10;njsAAAA5AAAAEAAAAAAAAAABACAAAAAMAQAAZHJzL3NoYXBleG1sLnhtbFBLBQYAAAAABgAGAFsB&#10;AAC2AwAAAAA=&#10;" path="m3047,0l0,0,0,3047,3047,3047,3047,0xe">
                  <v:fill on="t" focussize="0,0"/>
                  <v:stroke on="f"/>
                  <v:imagedata o:title=""/>
                  <o:lock v:ext="edit" aspectratio="f"/>
                  <v:textbox inset="0mm,0mm,0mm,0mm"/>
                </v:shape>
                <v:shape id="Graphic 37" o:spid="_x0000_s1026" o:spt="100" style="position:absolute;left:304;top:17792;height:3175;width:5732780;" fillcolor="#E2E2E2" filled="t" stroked="f" coordsize="5732780,3175" o:gfxdata="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0qF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5EB5CAAE">
      <w:pPr>
        <w:pStyle w:val="3"/>
        <w:spacing w:before="254"/>
        <w:rPr>
          <w:rFonts w:hint="default" w:ascii="Times New Roman" w:hAnsi="Times New Roman" w:cs="Times New Roman"/>
        </w:rPr>
      </w:pPr>
      <w:r>
        <w:rPr>
          <w:rFonts w:hint="default" w:ascii="Times New Roman" w:hAnsi="Times New Roman" w:cs="Times New Roman"/>
          <w:spacing w:val="-2"/>
        </w:rPr>
        <w:t>Conclusion</w:t>
      </w:r>
    </w:p>
    <w:p w14:paraId="74756FD4">
      <w:pPr>
        <w:pStyle w:val="6"/>
        <w:rPr>
          <w:rFonts w:hint="default" w:ascii="Times New Roman" w:hAnsi="Times New Roman" w:cs="Times New Roman"/>
          <w:b/>
          <w:sz w:val="28"/>
        </w:rPr>
      </w:pPr>
    </w:p>
    <w:p w14:paraId="631C8B3F">
      <w:pPr>
        <w:pStyle w:val="6"/>
        <w:spacing w:before="46"/>
        <w:rPr>
          <w:rFonts w:hint="default" w:ascii="Times New Roman" w:hAnsi="Times New Roman" w:cs="Times New Roman"/>
          <w:b/>
          <w:sz w:val="28"/>
        </w:rPr>
      </w:pPr>
    </w:p>
    <w:p w14:paraId="71DEB6F0">
      <w:pPr>
        <w:pStyle w:val="6"/>
        <w:spacing w:line="278" w:lineRule="auto"/>
        <w:ind w:left="23" w:right="20"/>
        <w:jc w:val="both"/>
        <w:rPr>
          <w:rFonts w:hint="default" w:ascii="Times New Roman" w:hAnsi="Times New Roman" w:cs="Times New Roman"/>
        </w:rPr>
      </w:pPr>
      <w:r>
        <w:rPr>
          <w:rFonts w:hint="default" w:ascii="Times New Roman" w:hAnsi="Times New Roman" w:cs="Times New Roman"/>
        </w:rPr>
        <w:t>This laboratory assignment on Prompt Engineering: Improving Prompt and Context Management provides a detailed and practical exploration of how the formulation of prompts significantly</w:t>
      </w:r>
      <w:r>
        <w:rPr>
          <w:rFonts w:hint="default" w:ascii="Times New Roman" w:hAnsi="Times New Roman" w:cs="Times New Roman"/>
          <w:spacing w:val="35"/>
        </w:rPr>
        <w:t xml:space="preserve"> </w:t>
      </w:r>
      <w:r>
        <w:rPr>
          <w:rFonts w:hint="default" w:ascii="Times New Roman" w:hAnsi="Times New Roman" w:cs="Times New Roman"/>
        </w:rPr>
        <w:t>influences</w:t>
      </w:r>
      <w:r>
        <w:rPr>
          <w:rFonts w:hint="default" w:ascii="Times New Roman" w:hAnsi="Times New Roman" w:cs="Times New Roman"/>
          <w:spacing w:val="37"/>
        </w:rPr>
        <w:t xml:space="preserve"> </w:t>
      </w:r>
      <w:r>
        <w:rPr>
          <w:rFonts w:hint="default" w:ascii="Times New Roman" w:hAnsi="Times New Roman" w:cs="Times New Roman"/>
        </w:rPr>
        <w:t>the</w:t>
      </w:r>
      <w:r>
        <w:rPr>
          <w:rFonts w:hint="default" w:ascii="Times New Roman" w:hAnsi="Times New Roman" w:cs="Times New Roman"/>
          <w:spacing w:val="36"/>
        </w:rPr>
        <w:t xml:space="preserve"> </w:t>
      </w:r>
      <w:r>
        <w:rPr>
          <w:rFonts w:hint="default" w:ascii="Times New Roman" w:hAnsi="Times New Roman" w:cs="Times New Roman"/>
        </w:rPr>
        <w:t>quality,</w:t>
      </w:r>
      <w:r>
        <w:rPr>
          <w:rFonts w:hint="default" w:ascii="Times New Roman" w:hAnsi="Times New Roman" w:cs="Times New Roman"/>
          <w:spacing w:val="37"/>
        </w:rPr>
        <w:t xml:space="preserve"> </w:t>
      </w:r>
      <w:r>
        <w:rPr>
          <w:rFonts w:hint="default" w:ascii="Times New Roman" w:hAnsi="Times New Roman" w:cs="Times New Roman"/>
        </w:rPr>
        <w:t>depth,</w:t>
      </w:r>
      <w:r>
        <w:rPr>
          <w:rFonts w:hint="default" w:ascii="Times New Roman" w:hAnsi="Times New Roman" w:cs="Times New Roman"/>
          <w:spacing w:val="39"/>
        </w:rPr>
        <w:t xml:space="preserve"> </w:t>
      </w:r>
      <w:r>
        <w:rPr>
          <w:rFonts w:hint="default" w:ascii="Times New Roman" w:hAnsi="Times New Roman" w:cs="Times New Roman"/>
        </w:rPr>
        <w:t>and</w:t>
      </w:r>
      <w:r>
        <w:rPr>
          <w:rFonts w:hint="default" w:ascii="Times New Roman" w:hAnsi="Times New Roman" w:cs="Times New Roman"/>
          <w:spacing w:val="37"/>
        </w:rPr>
        <w:t xml:space="preserve"> </w:t>
      </w:r>
      <w:r>
        <w:rPr>
          <w:rFonts w:hint="default" w:ascii="Times New Roman" w:hAnsi="Times New Roman" w:cs="Times New Roman"/>
        </w:rPr>
        <w:t>usefulness</w:t>
      </w:r>
      <w:r>
        <w:rPr>
          <w:rFonts w:hint="default" w:ascii="Times New Roman" w:hAnsi="Times New Roman" w:cs="Times New Roman"/>
          <w:spacing w:val="38"/>
        </w:rPr>
        <w:t xml:space="preserve"> </w:t>
      </w:r>
      <w:r>
        <w:rPr>
          <w:rFonts w:hint="default" w:ascii="Times New Roman" w:hAnsi="Times New Roman" w:cs="Times New Roman"/>
        </w:rPr>
        <w:t>of</w:t>
      </w:r>
      <w:r>
        <w:rPr>
          <w:rFonts w:hint="default" w:ascii="Times New Roman" w:hAnsi="Times New Roman" w:cs="Times New Roman"/>
          <w:spacing w:val="39"/>
        </w:rPr>
        <w:t xml:space="preserve"> </w:t>
      </w:r>
      <w:r>
        <w:rPr>
          <w:rFonts w:hint="default" w:ascii="Times New Roman" w:hAnsi="Times New Roman" w:cs="Times New Roman"/>
        </w:rPr>
        <w:t>responses</w:t>
      </w:r>
      <w:r>
        <w:rPr>
          <w:rFonts w:hint="default" w:ascii="Times New Roman" w:hAnsi="Times New Roman" w:cs="Times New Roman"/>
          <w:spacing w:val="39"/>
        </w:rPr>
        <w:t xml:space="preserve"> </w:t>
      </w:r>
      <w:r>
        <w:rPr>
          <w:rFonts w:hint="default" w:ascii="Times New Roman" w:hAnsi="Times New Roman" w:cs="Times New Roman"/>
        </w:rPr>
        <w:t>generated</w:t>
      </w:r>
      <w:r>
        <w:rPr>
          <w:rFonts w:hint="default" w:ascii="Times New Roman" w:hAnsi="Times New Roman" w:cs="Times New Roman"/>
          <w:spacing w:val="37"/>
        </w:rPr>
        <w:t xml:space="preserve"> </w:t>
      </w:r>
      <w:r>
        <w:rPr>
          <w:rFonts w:hint="default" w:ascii="Times New Roman" w:hAnsi="Times New Roman" w:cs="Times New Roman"/>
        </w:rPr>
        <w:t>by</w:t>
      </w:r>
      <w:r>
        <w:rPr>
          <w:rFonts w:hint="default" w:ascii="Times New Roman" w:hAnsi="Times New Roman" w:cs="Times New Roman"/>
          <w:spacing w:val="44"/>
        </w:rPr>
        <w:t xml:space="preserve"> </w:t>
      </w:r>
      <w:r>
        <w:rPr>
          <w:rFonts w:hint="default" w:ascii="Times New Roman" w:hAnsi="Times New Roman" w:cs="Times New Roman"/>
          <w:spacing w:val="-2"/>
        </w:rPr>
        <w:t>large</w:t>
      </w:r>
    </w:p>
    <w:p w14:paraId="5AC5EB85">
      <w:pPr>
        <w:pStyle w:val="6"/>
        <w:spacing w:after="0" w:line="278" w:lineRule="auto"/>
        <w:jc w:val="both"/>
        <w:rPr>
          <w:rFonts w:hint="default" w:ascii="Times New Roman" w:hAnsi="Times New Roman" w:cs="Times New Roman"/>
        </w:rPr>
        <w:sectPr>
          <w:type w:val="continuous"/>
          <w:pgSz w:w="11910" w:h="16840"/>
          <w:pgMar w:top="1420" w:right="1417" w:bottom="280" w:left="1417" w:header="720" w:footer="720" w:gutter="0"/>
          <w:cols w:space="720" w:num="1"/>
        </w:sectPr>
      </w:pPr>
    </w:p>
    <w:p w14:paraId="58787C28">
      <w:pPr>
        <w:pStyle w:val="6"/>
        <w:spacing w:before="60" w:line="278" w:lineRule="auto"/>
        <w:ind w:left="23" w:right="22"/>
        <w:jc w:val="both"/>
        <w:rPr>
          <w:rFonts w:hint="default" w:ascii="Times New Roman" w:hAnsi="Times New Roman" w:cs="Times New Roman"/>
        </w:rPr>
      </w:pPr>
      <w:r>
        <w:rPr>
          <w:rFonts w:hint="default" w:ascii="Times New Roman" w:hAnsi="Times New Roman" w:cs="Times New Roman"/>
        </w:rPr>
        <w:t>language models such as ChatGPT. The experiment was conducted across five diverse academic</w:t>
      </w:r>
      <w:r>
        <w:rPr>
          <w:rFonts w:hint="default" w:ascii="Times New Roman" w:hAnsi="Times New Roman" w:cs="Times New Roman"/>
          <w:spacing w:val="-15"/>
        </w:rPr>
        <w:t xml:space="preserve"> </w:t>
      </w:r>
      <w:r>
        <w:rPr>
          <w:rFonts w:hint="default" w:ascii="Times New Roman" w:hAnsi="Times New Roman" w:cs="Times New Roman"/>
        </w:rPr>
        <w:t>and</w:t>
      </w:r>
      <w:r>
        <w:rPr>
          <w:rFonts w:hint="default" w:ascii="Times New Roman" w:hAnsi="Times New Roman" w:cs="Times New Roman"/>
          <w:spacing w:val="-15"/>
        </w:rPr>
        <w:t xml:space="preserve"> </w:t>
      </w:r>
      <w:r>
        <w:rPr>
          <w:rFonts w:hint="default" w:ascii="Times New Roman" w:hAnsi="Times New Roman" w:cs="Times New Roman"/>
        </w:rPr>
        <w:t>problem-solving</w:t>
      </w:r>
      <w:r>
        <w:rPr>
          <w:rFonts w:hint="default" w:ascii="Times New Roman" w:hAnsi="Times New Roman" w:cs="Times New Roman"/>
          <w:spacing w:val="-15"/>
        </w:rPr>
        <w:t xml:space="preserve"> </w:t>
      </w:r>
      <w:r>
        <w:rPr>
          <w:rFonts w:hint="default" w:ascii="Times New Roman" w:hAnsi="Times New Roman" w:cs="Times New Roman"/>
        </w:rPr>
        <w:t>domains—Physics,</w:t>
      </w:r>
      <w:r>
        <w:rPr>
          <w:rFonts w:hint="default" w:ascii="Times New Roman" w:hAnsi="Times New Roman" w:cs="Times New Roman"/>
          <w:spacing w:val="-15"/>
        </w:rPr>
        <w:t xml:space="preserve"> </w:t>
      </w:r>
      <w:r>
        <w:rPr>
          <w:rFonts w:hint="default" w:ascii="Times New Roman" w:hAnsi="Times New Roman" w:cs="Times New Roman"/>
        </w:rPr>
        <w:t>Programming</w:t>
      </w:r>
      <w:r>
        <w:rPr>
          <w:rFonts w:hint="default" w:ascii="Times New Roman" w:hAnsi="Times New Roman" w:cs="Times New Roman"/>
          <w:spacing w:val="-15"/>
        </w:rPr>
        <w:t xml:space="preserve"> </w:t>
      </w:r>
      <w:r>
        <w:rPr>
          <w:rFonts w:hint="default" w:ascii="Times New Roman" w:hAnsi="Times New Roman" w:cs="Times New Roman"/>
        </w:rPr>
        <w:t>Fundamentals</w:t>
      </w:r>
      <w:r>
        <w:rPr>
          <w:rFonts w:hint="default" w:ascii="Times New Roman" w:hAnsi="Times New Roman" w:cs="Times New Roman"/>
          <w:spacing w:val="-15"/>
        </w:rPr>
        <w:t xml:space="preserve"> </w:t>
      </w:r>
      <w:r>
        <w:rPr>
          <w:rFonts w:hint="default" w:ascii="Times New Roman" w:hAnsi="Times New Roman" w:cs="Times New Roman"/>
        </w:rPr>
        <w:t>(Python),</w:t>
      </w:r>
      <w:r>
        <w:rPr>
          <w:rFonts w:hint="default" w:ascii="Times New Roman" w:hAnsi="Times New Roman" w:cs="Times New Roman"/>
          <w:spacing w:val="-15"/>
        </w:rPr>
        <w:t xml:space="preserve"> </w:t>
      </w:r>
      <w:r>
        <w:rPr>
          <w:rFonts w:hint="default" w:ascii="Times New Roman" w:hAnsi="Times New Roman" w:cs="Times New Roman"/>
        </w:rPr>
        <w:t>Data Science and Machine Learning, Database and SQL, and General Aptitude and Logical Reasoning—making the study comprehensive and multidisciplinary.</w:t>
      </w:r>
    </w:p>
    <w:p w14:paraId="71ADFB35">
      <w:pPr>
        <w:pStyle w:val="6"/>
        <w:rPr>
          <w:rFonts w:hint="default" w:ascii="Times New Roman" w:hAnsi="Times New Roman" w:cs="Times New Roman"/>
        </w:rPr>
      </w:pPr>
    </w:p>
    <w:p w14:paraId="71BE4D3A">
      <w:pPr>
        <w:pStyle w:val="6"/>
        <w:spacing w:before="86"/>
        <w:rPr>
          <w:rFonts w:hint="default" w:ascii="Times New Roman" w:hAnsi="Times New Roman" w:cs="Times New Roman"/>
        </w:rPr>
      </w:pPr>
    </w:p>
    <w:p w14:paraId="67F51B59">
      <w:pPr>
        <w:pStyle w:val="6"/>
        <w:spacing w:line="278" w:lineRule="auto"/>
        <w:ind w:left="23" w:right="20"/>
        <w:jc w:val="both"/>
        <w:rPr>
          <w:rFonts w:hint="default" w:ascii="Times New Roman" w:hAnsi="Times New Roman" w:cs="Times New Roman"/>
        </w:rPr>
      </w:pPr>
      <w:r>
        <w:rPr>
          <w:rFonts w:hint="default" w:ascii="Times New Roman" w:hAnsi="Times New Roman" w:cs="Times New Roman"/>
        </w:rPr>
        <w:t>The baseline prompt analysis clearly demonstrated that vague and unstructured prompts generally result in shallow, incomplete, or overly generic responses. Although the</w:t>
      </w:r>
      <w:r>
        <w:rPr>
          <w:rFonts w:hint="default" w:ascii="Times New Roman" w:hAnsi="Times New Roman" w:cs="Times New Roman"/>
          <w:spacing w:val="-3"/>
        </w:rPr>
        <w:t xml:space="preserve"> </w:t>
      </w:r>
      <w:r>
        <w:rPr>
          <w:rFonts w:hint="default" w:ascii="Times New Roman" w:hAnsi="Times New Roman" w:cs="Times New Roman"/>
        </w:rPr>
        <w:t>AI model often</w:t>
      </w:r>
      <w:r>
        <w:rPr>
          <w:rFonts w:hint="default" w:ascii="Times New Roman" w:hAnsi="Times New Roman" w:cs="Times New Roman"/>
          <w:spacing w:val="-13"/>
        </w:rPr>
        <w:t xml:space="preserve"> </w:t>
      </w:r>
      <w:r>
        <w:rPr>
          <w:rFonts w:hint="default" w:ascii="Times New Roman" w:hAnsi="Times New Roman" w:cs="Times New Roman"/>
        </w:rPr>
        <w:t>produced</w:t>
      </w:r>
      <w:r>
        <w:rPr>
          <w:rFonts w:hint="default" w:ascii="Times New Roman" w:hAnsi="Times New Roman" w:cs="Times New Roman"/>
          <w:spacing w:val="-13"/>
        </w:rPr>
        <w:t xml:space="preserve"> </w:t>
      </w:r>
      <w:r>
        <w:rPr>
          <w:rFonts w:hint="default" w:ascii="Times New Roman" w:hAnsi="Times New Roman" w:cs="Times New Roman"/>
        </w:rPr>
        <w:t>factually</w:t>
      </w:r>
      <w:r>
        <w:rPr>
          <w:rFonts w:hint="default" w:ascii="Times New Roman" w:hAnsi="Times New Roman" w:cs="Times New Roman"/>
          <w:spacing w:val="-10"/>
        </w:rPr>
        <w:t xml:space="preserve"> </w:t>
      </w:r>
      <w:r>
        <w:rPr>
          <w:rFonts w:hint="default" w:ascii="Times New Roman" w:hAnsi="Times New Roman" w:cs="Times New Roman"/>
        </w:rPr>
        <w:t>correct</w:t>
      </w:r>
      <w:r>
        <w:rPr>
          <w:rFonts w:hint="default" w:ascii="Times New Roman" w:hAnsi="Times New Roman" w:cs="Times New Roman"/>
          <w:spacing w:val="-13"/>
        </w:rPr>
        <w:t xml:space="preserve"> </w:t>
      </w:r>
      <w:r>
        <w:rPr>
          <w:rFonts w:hint="default" w:ascii="Times New Roman" w:hAnsi="Times New Roman" w:cs="Times New Roman"/>
        </w:rPr>
        <w:t>answers,</w:t>
      </w:r>
      <w:r>
        <w:rPr>
          <w:rFonts w:hint="default" w:ascii="Times New Roman" w:hAnsi="Times New Roman" w:cs="Times New Roman"/>
          <w:spacing w:val="-14"/>
        </w:rPr>
        <w:t xml:space="preserve"> </w:t>
      </w:r>
      <w:r>
        <w:rPr>
          <w:rFonts w:hint="default" w:ascii="Times New Roman" w:hAnsi="Times New Roman" w:cs="Times New Roman"/>
        </w:rPr>
        <w:t>the</w:t>
      </w:r>
      <w:r>
        <w:rPr>
          <w:rFonts w:hint="default" w:ascii="Times New Roman" w:hAnsi="Times New Roman" w:cs="Times New Roman"/>
          <w:spacing w:val="-14"/>
        </w:rPr>
        <w:t xml:space="preserve"> </w:t>
      </w:r>
      <w:r>
        <w:rPr>
          <w:rFonts w:hint="default" w:ascii="Times New Roman" w:hAnsi="Times New Roman" w:cs="Times New Roman"/>
        </w:rPr>
        <w:t>lack</w:t>
      </w:r>
      <w:r>
        <w:rPr>
          <w:rFonts w:hint="default" w:ascii="Times New Roman" w:hAnsi="Times New Roman" w:cs="Times New Roman"/>
          <w:spacing w:val="-11"/>
        </w:rPr>
        <w:t xml:space="preserve"> </w:t>
      </w:r>
      <w:r>
        <w:rPr>
          <w:rFonts w:hint="default" w:ascii="Times New Roman" w:hAnsi="Times New Roman" w:cs="Times New Roman"/>
        </w:rPr>
        <w:t>of</w:t>
      </w:r>
      <w:r>
        <w:rPr>
          <w:rFonts w:hint="default" w:ascii="Times New Roman" w:hAnsi="Times New Roman" w:cs="Times New Roman"/>
          <w:spacing w:val="-14"/>
        </w:rPr>
        <w:t xml:space="preserve"> </w:t>
      </w:r>
      <w:r>
        <w:rPr>
          <w:rFonts w:hint="default" w:ascii="Times New Roman" w:hAnsi="Times New Roman" w:cs="Times New Roman"/>
        </w:rPr>
        <w:t>explicit</w:t>
      </w:r>
      <w:r>
        <w:rPr>
          <w:rFonts w:hint="default" w:ascii="Times New Roman" w:hAnsi="Times New Roman" w:cs="Times New Roman"/>
          <w:spacing w:val="-12"/>
        </w:rPr>
        <w:t xml:space="preserve"> </w:t>
      </w:r>
      <w:r>
        <w:rPr>
          <w:rFonts w:hint="default" w:ascii="Times New Roman" w:hAnsi="Times New Roman" w:cs="Times New Roman"/>
        </w:rPr>
        <w:t>instructions</w:t>
      </w:r>
      <w:r>
        <w:rPr>
          <w:rFonts w:hint="default" w:ascii="Times New Roman" w:hAnsi="Times New Roman" w:cs="Times New Roman"/>
          <w:spacing w:val="-13"/>
        </w:rPr>
        <w:t xml:space="preserve"> </w:t>
      </w:r>
      <w:r>
        <w:rPr>
          <w:rFonts w:hint="default" w:ascii="Times New Roman" w:hAnsi="Times New Roman" w:cs="Times New Roman"/>
        </w:rPr>
        <w:t>and</w:t>
      </w:r>
      <w:r>
        <w:rPr>
          <w:rFonts w:hint="default" w:ascii="Times New Roman" w:hAnsi="Times New Roman" w:cs="Times New Roman"/>
          <w:spacing w:val="-13"/>
        </w:rPr>
        <w:t xml:space="preserve"> </w:t>
      </w:r>
      <w:r>
        <w:rPr>
          <w:rFonts w:hint="default" w:ascii="Times New Roman" w:hAnsi="Times New Roman" w:cs="Times New Roman"/>
        </w:rPr>
        <w:t>contextual</w:t>
      </w:r>
      <w:r>
        <w:rPr>
          <w:rFonts w:hint="default" w:ascii="Times New Roman" w:hAnsi="Times New Roman" w:cs="Times New Roman"/>
          <w:spacing w:val="-13"/>
        </w:rPr>
        <w:t xml:space="preserve"> </w:t>
      </w:r>
      <w:r>
        <w:rPr>
          <w:rFonts w:hint="default" w:ascii="Times New Roman" w:hAnsi="Times New Roman" w:cs="Times New Roman"/>
        </w:rPr>
        <w:t>clarity limited</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educational</w:t>
      </w:r>
      <w:r>
        <w:rPr>
          <w:rFonts w:hint="default" w:ascii="Times New Roman" w:hAnsi="Times New Roman" w:cs="Times New Roman"/>
          <w:spacing w:val="-1"/>
        </w:rPr>
        <w:t xml:space="preserve"> </w:t>
      </w:r>
      <w:r>
        <w:rPr>
          <w:rFonts w:hint="default" w:ascii="Times New Roman" w:hAnsi="Times New Roman" w:cs="Times New Roman"/>
        </w:rPr>
        <w:t>value</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those</w:t>
      </w:r>
      <w:r>
        <w:rPr>
          <w:rFonts w:hint="default" w:ascii="Times New Roman" w:hAnsi="Times New Roman" w:cs="Times New Roman"/>
          <w:spacing w:val="-2"/>
        </w:rPr>
        <w:t xml:space="preserve"> </w:t>
      </w:r>
      <w:r>
        <w:rPr>
          <w:rFonts w:hint="default" w:ascii="Times New Roman" w:hAnsi="Times New Roman" w:cs="Times New Roman"/>
        </w:rPr>
        <w:t>responses.</w:t>
      </w:r>
      <w:r>
        <w:rPr>
          <w:rFonts w:hint="default" w:ascii="Times New Roman" w:hAnsi="Times New Roman" w:cs="Times New Roman"/>
          <w:spacing w:val="-4"/>
        </w:rPr>
        <w:t xml:space="preserve"> </w:t>
      </w:r>
      <w:r>
        <w:rPr>
          <w:rFonts w:hint="default" w:ascii="Times New Roman" w:hAnsi="Times New Roman" w:cs="Times New Roman"/>
        </w:rPr>
        <w:t>This</w:t>
      </w:r>
      <w:r>
        <w:rPr>
          <w:rFonts w:hint="default" w:ascii="Times New Roman" w:hAnsi="Times New Roman" w:cs="Times New Roman"/>
          <w:spacing w:val="-4"/>
        </w:rPr>
        <w:t xml:space="preserve"> </w:t>
      </w:r>
      <w:r>
        <w:rPr>
          <w:rFonts w:hint="default" w:ascii="Times New Roman" w:hAnsi="Times New Roman" w:cs="Times New Roman"/>
        </w:rPr>
        <w:t>highlights</w:t>
      </w:r>
      <w:r>
        <w:rPr>
          <w:rFonts w:hint="default" w:ascii="Times New Roman" w:hAnsi="Times New Roman" w:cs="Times New Roman"/>
          <w:spacing w:val="-4"/>
        </w:rPr>
        <w:t xml:space="preserve"> </w:t>
      </w:r>
      <w:r>
        <w:rPr>
          <w:rFonts w:hint="default" w:ascii="Times New Roman" w:hAnsi="Times New Roman" w:cs="Times New Roman"/>
        </w:rPr>
        <w:t>an</w:t>
      </w:r>
      <w:r>
        <w:rPr>
          <w:rFonts w:hint="default" w:ascii="Times New Roman" w:hAnsi="Times New Roman" w:cs="Times New Roman"/>
          <w:spacing w:val="-3"/>
        </w:rPr>
        <w:t xml:space="preserve"> </w:t>
      </w:r>
      <w:r>
        <w:rPr>
          <w:rFonts w:hint="default" w:ascii="Times New Roman" w:hAnsi="Times New Roman" w:cs="Times New Roman"/>
        </w:rPr>
        <w:t>important</w:t>
      </w:r>
      <w:r>
        <w:rPr>
          <w:rFonts w:hint="default" w:ascii="Times New Roman" w:hAnsi="Times New Roman" w:cs="Times New Roman"/>
          <w:spacing w:val="-3"/>
        </w:rPr>
        <w:t xml:space="preserve"> </w:t>
      </w:r>
      <w:r>
        <w:rPr>
          <w:rFonts w:hint="default" w:ascii="Times New Roman" w:hAnsi="Times New Roman" w:cs="Times New Roman"/>
        </w:rPr>
        <w:t>insight:</w:t>
      </w:r>
      <w:r>
        <w:rPr>
          <w:rFonts w:hint="default" w:ascii="Times New Roman" w:hAnsi="Times New Roman" w:cs="Times New Roman"/>
          <w:spacing w:val="-3"/>
        </w:rPr>
        <w:t xml:space="preserve"> </w:t>
      </w:r>
      <w:r>
        <w:rPr>
          <w:rFonts w:hint="default" w:ascii="Times New Roman" w:hAnsi="Times New Roman" w:cs="Times New Roman"/>
        </w:rPr>
        <w:t>without proper</w:t>
      </w:r>
      <w:r>
        <w:rPr>
          <w:rFonts w:hint="default" w:ascii="Times New Roman" w:hAnsi="Times New Roman" w:cs="Times New Roman"/>
          <w:spacing w:val="-11"/>
        </w:rPr>
        <w:t xml:space="preserve"> </w:t>
      </w:r>
      <w:r>
        <w:rPr>
          <w:rFonts w:hint="default" w:ascii="Times New Roman" w:hAnsi="Times New Roman" w:cs="Times New Roman"/>
        </w:rPr>
        <w:t>prompt</w:t>
      </w:r>
      <w:r>
        <w:rPr>
          <w:rFonts w:hint="default" w:ascii="Times New Roman" w:hAnsi="Times New Roman" w:cs="Times New Roman"/>
          <w:spacing w:val="-6"/>
        </w:rPr>
        <w:t xml:space="preserve"> </w:t>
      </w:r>
      <w:r>
        <w:rPr>
          <w:rFonts w:hint="default" w:ascii="Times New Roman" w:hAnsi="Times New Roman" w:cs="Times New Roman"/>
        </w:rPr>
        <w:t>design,</w:t>
      </w:r>
      <w:r>
        <w:rPr>
          <w:rFonts w:hint="default" w:ascii="Times New Roman" w:hAnsi="Times New Roman" w:cs="Times New Roman"/>
          <w:spacing w:val="-5"/>
        </w:rPr>
        <w:t xml:space="preserve"> </w:t>
      </w:r>
      <w:r>
        <w:rPr>
          <w:rFonts w:hint="default" w:ascii="Times New Roman" w:hAnsi="Times New Roman" w:cs="Times New Roman"/>
        </w:rPr>
        <w:t>even</w:t>
      </w:r>
      <w:r>
        <w:rPr>
          <w:rFonts w:hint="default" w:ascii="Times New Roman" w:hAnsi="Times New Roman" w:cs="Times New Roman"/>
          <w:spacing w:val="-6"/>
        </w:rPr>
        <w:t xml:space="preserve"> </w:t>
      </w:r>
      <w:r>
        <w:rPr>
          <w:rFonts w:hint="default" w:ascii="Times New Roman" w:hAnsi="Times New Roman" w:cs="Times New Roman"/>
        </w:rPr>
        <w:t>advanced</w:t>
      </w:r>
      <w:r>
        <w:rPr>
          <w:rFonts w:hint="default" w:ascii="Times New Roman" w:hAnsi="Times New Roman" w:cs="Times New Roman"/>
          <w:spacing w:val="-15"/>
        </w:rPr>
        <w:t xml:space="preserve"> </w:t>
      </w:r>
      <w:r>
        <w:rPr>
          <w:rFonts w:hint="default" w:ascii="Times New Roman" w:hAnsi="Times New Roman" w:cs="Times New Roman"/>
        </w:rPr>
        <w:t>AI</w:t>
      </w:r>
      <w:r>
        <w:rPr>
          <w:rFonts w:hint="default" w:ascii="Times New Roman" w:hAnsi="Times New Roman" w:cs="Times New Roman"/>
          <w:spacing w:val="-7"/>
        </w:rPr>
        <w:t xml:space="preserve"> </w:t>
      </w:r>
      <w:r>
        <w:rPr>
          <w:rFonts w:hint="default" w:ascii="Times New Roman" w:hAnsi="Times New Roman" w:cs="Times New Roman"/>
        </w:rPr>
        <w:t>systems</w:t>
      </w:r>
      <w:r>
        <w:rPr>
          <w:rFonts w:hint="default" w:ascii="Times New Roman" w:hAnsi="Times New Roman" w:cs="Times New Roman"/>
          <w:spacing w:val="-5"/>
        </w:rPr>
        <w:t xml:space="preserve"> </w:t>
      </w:r>
      <w:r>
        <w:rPr>
          <w:rFonts w:hint="default" w:ascii="Times New Roman" w:hAnsi="Times New Roman" w:cs="Times New Roman"/>
        </w:rPr>
        <w:t>may</w:t>
      </w:r>
      <w:r>
        <w:rPr>
          <w:rFonts w:hint="default" w:ascii="Times New Roman" w:hAnsi="Times New Roman" w:cs="Times New Roman"/>
          <w:spacing w:val="-6"/>
        </w:rPr>
        <w:t xml:space="preserve"> </w:t>
      </w:r>
      <w:r>
        <w:rPr>
          <w:rFonts w:hint="default" w:ascii="Times New Roman" w:hAnsi="Times New Roman" w:cs="Times New Roman"/>
        </w:rPr>
        <w:t>fail</w:t>
      </w:r>
      <w:r>
        <w:rPr>
          <w:rFonts w:hint="default" w:ascii="Times New Roman" w:hAnsi="Times New Roman" w:cs="Times New Roman"/>
          <w:spacing w:val="-5"/>
        </w:rPr>
        <w:t xml:space="preserve"> </w:t>
      </w:r>
      <w:r>
        <w:rPr>
          <w:rFonts w:hint="default" w:ascii="Times New Roman" w:hAnsi="Times New Roman" w:cs="Times New Roman"/>
        </w:rPr>
        <w:t>to</w:t>
      </w:r>
      <w:r>
        <w:rPr>
          <w:rFonts w:hint="default" w:ascii="Times New Roman" w:hAnsi="Times New Roman" w:cs="Times New Roman"/>
          <w:spacing w:val="-5"/>
        </w:rPr>
        <w:t xml:space="preserve"> </w:t>
      </w:r>
      <w:r>
        <w:rPr>
          <w:rFonts w:hint="default" w:ascii="Times New Roman" w:hAnsi="Times New Roman" w:cs="Times New Roman"/>
        </w:rPr>
        <w:t>meet</w:t>
      </w:r>
      <w:r>
        <w:rPr>
          <w:rFonts w:hint="default" w:ascii="Times New Roman" w:hAnsi="Times New Roman" w:cs="Times New Roman"/>
          <w:spacing w:val="-5"/>
        </w:rPr>
        <w:t xml:space="preserve"> </w:t>
      </w:r>
      <w:r>
        <w:rPr>
          <w:rFonts w:hint="default" w:ascii="Times New Roman" w:hAnsi="Times New Roman" w:cs="Times New Roman"/>
        </w:rPr>
        <w:t>the</w:t>
      </w:r>
      <w:r>
        <w:rPr>
          <w:rFonts w:hint="default" w:ascii="Times New Roman" w:hAnsi="Times New Roman" w:cs="Times New Roman"/>
          <w:spacing w:val="-6"/>
        </w:rPr>
        <w:t xml:space="preserve"> </w:t>
      </w:r>
      <w:r>
        <w:rPr>
          <w:rFonts w:hint="default" w:ascii="Times New Roman" w:hAnsi="Times New Roman" w:cs="Times New Roman"/>
        </w:rPr>
        <w:t>learning</w:t>
      </w:r>
      <w:r>
        <w:rPr>
          <w:rFonts w:hint="default" w:ascii="Times New Roman" w:hAnsi="Times New Roman" w:cs="Times New Roman"/>
          <w:spacing w:val="-6"/>
        </w:rPr>
        <w:t xml:space="preserve"> </w:t>
      </w:r>
      <w:r>
        <w:rPr>
          <w:rFonts w:hint="default" w:ascii="Times New Roman" w:hAnsi="Times New Roman" w:cs="Times New Roman"/>
        </w:rPr>
        <w:t>expectations</w:t>
      </w:r>
      <w:r>
        <w:rPr>
          <w:rFonts w:hint="default" w:ascii="Times New Roman" w:hAnsi="Times New Roman" w:cs="Times New Roman"/>
          <w:spacing w:val="-5"/>
        </w:rPr>
        <w:t xml:space="preserve"> </w:t>
      </w:r>
      <w:r>
        <w:rPr>
          <w:rFonts w:hint="default" w:ascii="Times New Roman" w:hAnsi="Times New Roman" w:cs="Times New Roman"/>
        </w:rPr>
        <w:t>of students, particularly in technical and exam-oriented subjects.</w:t>
      </w:r>
    </w:p>
    <w:p w14:paraId="6B9846CB">
      <w:pPr>
        <w:pStyle w:val="6"/>
        <w:rPr>
          <w:rFonts w:hint="default" w:ascii="Times New Roman" w:hAnsi="Times New Roman" w:cs="Times New Roman"/>
        </w:rPr>
      </w:pPr>
    </w:p>
    <w:p w14:paraId="15B8F45B">
      <w:pPr>
        <w:pStyle w:val="6"/>
        <w:spacing w:before="86"/>
        <w:rPr>
          <w:rFonts w:hint="default" w:ascii="Times New Roman" w:hAnsi="Times New Roman" w:cs="Times New Roman"/>
        </w:rPr>
      </w:pPr>
    </w:p>
    <w:p w14:paraId="17C0A1C3">
      <w:pPr>
        <w:pStyle w:val="6"/>
        <w:spacing w:line="278" w:lineRule="auto"/>
        <w:ind w:left="23" w:right="18"/>
        <w:jc w:val="both"/>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14"/>
        </w:rPr>
        <w:t xml:space="preserve"> </w:t>
      </w:r>
      <w:r>
        <w:rPr>
          <w:rFonts w:hint="default" w:ascii="Times New Roman" w:hAnsi="Times New Roman" w:cs="Times New Roman"/>
        </w:rPr>
        <w:t>refined</w:t>
      </w:r>
      <w:r>
        <w:rPr>
          <w:rFonts w:hint="default" w:ascii="Times New Roman" w:hAnsi="Times New Roman" w:cs="Times New Roman"/>
          <w:spacing w:val="-13"/>
        </w:rPr>
        <w:t xml:space="preserve"> </w:t>
      </w:r>
      <w:r>
        <w:rPr>
          <w:rFonts w:hint="default" w:ascii="Times New Roman" w:hAnsi="Times New Roman" w:cs="Times New Roman"/>
        </w:rPr>
        <w:t>prompts,</w:t>
      </w:r>
      <w:r>
        <w:rPr>
          <w:rFonts w:hint="default" w:ascii="Times New Roman" w:hAnsi="Times New Roman" w:cs="Times New Roman"/>
          <w:spacing w:val="-13"/>
        </w:rPr>
        <w:t xml:space="preserve"> </w:t>
      </w:r>
      <w:r>
        <w:rPr>
          <w:rFonts w:hint="default" w:ascii="Times New Roman" w:hAnsi="Times New Roman" w:cs="Times New Roman"/>
        </w:rPr>
        <w:t>which</w:t>
      </w:r>
      <w:r>
        <w:rPr>
          <w:rFonts w:hint="default" w:ascii="Times New Roman" w:hAnsi="Times New Roman" w:cs="Times New Roman"/>
          <w:spacing w:val="-13"/>
        </w:rPr>
        <w:t xml:space="preserve"> </w:t>
      </w:r>
      <w:r>
        <w:rPr>
          <w:rFonts w:hint="default" w:ascii="Times New Roman" w:hAnsi="Times New Roman" w:cs="Times New Roman"/>
        </w:rPr>
        <w:t>incorporated</w:t>
      </w:r>
      <w:r>
        <w:rPr>
          <w:rFonts w:hint="default" w:ascii="Times New Roman" w:hAnsi="Times New Roman" w:cs="Times New Roman"/>
          <w:spacing w:val="-13"/>
        </w:rPr>
        <w:t xml:space="preserve"> </w:t>
      </w:r>
      <w:r>
        <w:rPr>
          <w:rFonts w:hint="default" w:ascii="Times New Roman" w:hAnsi="Times New Roman" w:cs="Times New Roman"/>
        </w:rPr>
        <w:t>contextual</w:t>
      </w:r>
      <w:r>
        <w:rPr>
          <w:rFonts w:hint="default" w:ascii="Times New Roman" w:hAnsi="Times New Roman" w:cs="Times New Roman"/>
          <w:spacing w:val="-13"/>
        </w:rPr>
        <w:t xml:space="preserve"> </w:t>
      </w:r>
      <w:r>
        <w:rPr>
          <w:rFonts w:hint="default" w:ascii="Times New Roman" w:hAnsi="Times New Roman" w:cs="Times New Roman"/>
        </w:rPr>
        <w:t>information,</w:t>
      </w:r>
      <w:r>
        <w:rPr>
          <w:rFonts w:hint="default" w:ascii="Times New Roman" w:hAnsi="Times New Roman" w:cs="Times New Roman"/>
          <w:spacing w:val="-13"/>
        </w:rPr>
        <w:t xml:space="preserve"> </w:t>
      </w:r>
      <w:r>
        <w:rPr>
          <w:rFonts w:hint="default" w:ascii="Times New Roman" w:hAnsi="Times New Roman" w:cs="Times New Roman"/>
        </w:rPr>
        <w:t>explicit</w:t>
      </w:r>
      <w:r>
        <w:rPr>
          <w:rFonts w:hint="default" w:ascii="Times New Roman" w:hAnsi="Times New Roman" w:cs="Times New Roman"/>
          <w:spacing w:val="-12"/>
        </w:rPr>
        <w:t xml:space="preserve"> </w:t>
      </w:r>
      <w:r>
        <w:rPr>
          <w:rFonts w:hint="default" w:ascii="Times New Roman" w:hAnsi="Times New Roman" w:cs="Times New Roman"/>
        </w:rPr>
        <w:t>task</w:t>
      </w:r>
      <w:r>
        <w:rPr>
          <w:rFonts w:hint="default" w:ascii="Times New Roman" w:hAnsi="Times New Roman" w:cs="Times New Roman"/>
          <w:spacing w:val="-13"/>
        </w:rPr>
        <w:t xml:space="preserve"> </w:t>
      </w:r>
      <w:r>
        <w:rPr>
          <w:rFonts w:hint="default" w:ascii="Times New Roman" w:hAnsi="Times New Roman" w:cs="Times New Roman"/>
        </w:rPr>
        <w:t>instructions,</w:t>
      </w:r>
      <w:r>
        <w:rPr>
          <w:rFonts w:hint="default" w:ascii="Times New Roman" w:hAnsi="Times New Roman" w:cs="Times New Roman"/>
          <w:spacing w:val="-13"/>
        </w:rPr>
        <w:t xml:space="preserve"> </w:t>
      </w:r>
      <w:r>
        <w:rPr>
          <w:rFonts w:hint="default" w:ascii="Times New Roman" w:hAnsi="Times New Roman" w:cs="Times New Roman"/>
        </w:rPr>
        <w:t>and logical subtask breakdowns, produced significantly improved outputs. By specifying the intended audience (such as beginner-level students, competitive exam aspirants, or interview candidates) and clearly outlining what was expected (definition, explanation, examples, formulas, use cases, and limitations), the</w:t>
      </w:r>
      <w:r>
        <w:rPr>
          <w:rFonts w:hint="default" w:ascii="Times New Roman" w:hAnsi="Times New Roman" w:cs="Times New Roman"/>
          <w:spacing w:val="-1"/>
        </w:rPr>
        <w:t xml:space="preserve"> </w:t>
      </w:r>
      <w:r>
        <w:rPr>
          <w:rFonts w:hint="default" w:ascii="Times New Roman" w:hAnsi="Times New Roman" w:cs="Times New Roman"/>
        </w:rPr>
        <w:t>AI was able to generate more structured, accurate, and learner-friendly responses. This approach transformed the AI from a simple answer- generating tool into an effective educational assistant.</w:t>
      </w:r>
    </w:p>
    <w:p w14:paraId="62E08FAF">
      <w:pPr>
        <w:pStyle w:val="6"/>
        <w:rPr>
          <w:rFonts w:hint="default" w:ascii="Times New Roman" w:hAnsi="Times New Roman" w:cs="Times New Roman"/>
        </w:rPr>
      </w:pPr>
    </w:p>
    <w:p w14:paraId="3542813B">
      <w:pPr>
        <w:pStyle w:val="6"/>
        <w:spacing w:before="85"/>
        <w:rPr>
          <w:rFonts w:hint="default" w:ascii="Times New Roman" w:hAnsi="Times New Roman" w:cs="Times New Roman"/>
        </w:rPr>
      </w:pPr>
    </w:p>
    <w:p w14:paraId="7721694B">
      <w:pPr>
        <w:pStyle w:val="6"/>
        <w:spacing w:line="278" w:lineRule="auto"/>
        <w:ind w:left="23" w:right="16"/>
        <w:jc w:val="both"/>
        <w:rPr>
          <w:rFonts w:hint="default" w:ascii="Times New Roman" w:hAnsi="Times New Roman" w:cs="Times New Roman"/>
        </w:rPr>
      </w:pPr>
      <w:r>
        <w:rPr>
          <w:rFonts w:hint="default" w:ascii="Times New Roman" w:hAnsi="Times New Roman" w:cs="Times New Roman"/>
        </w:rPr>
        <w:t>The comparative evaluation tables further reinforced these findings. Across all tasks and subjects,</w:t>
      </w:r>
      <w:r>
        <w:rPr>
          <w:rFonts w:hint="default" w:ascii="Times New Roman" w:hAnsi="Times New Roman" w:cs="Times New Roman"/>
          <w:spacing w:val="-7"/>
        </w:rPr>
        <w:t xml:space="preserve"> </w:t>
      </w:r>
      <w:r>
        <w:rPr>
          <w:rFonts w:hint="default" w:ascii="Times New Roman" w:hAnsi="Times New Roman" w:cs="Times New Roman"/>
        </w:rPr>
        <w:t>refined</w:t>
      </w:r>
      <w:r>
        <w:rPr>
          <w:rFonts w:hint="default" w:ascii="Times New Roman" w:hAnsi="Times New Roman" w:cs="Times New Roman"/>
          <w:spacing w:val="-6"/>
        </w:rPr>
        <w:t xml:space="preserve"> </w:t>
      </w:r>
      <w:r>
        <w:rPr>
          <w:rFonts w:hint="default" w:ascii="Times New Roman" w:hAnsi="Times New Roman" w:cs="Times New Roman"/>
        </w:rPr>
        <w:t>prompts</w:t>
      </w:r>
      <w:r>
        <w:rPr>
          <w:rFonts w:hint="default" w:ascii="Times New Roman" w:hAnsi="Times New Roman" w:cs="Times New Roman"/>
          <w:spacing w:val="-7"/>
        </w:rPr>
        <w:t xml:space="preserve"> </w:t>
      </w:r>
      <w:r>
        <w:rPr>
          <w:rFonts w:hint="default" w:ascii="Times New Roman" w:hAnsi="Times New Roman" w:cs="Times New Roman"/>
        </w:rPr>
        <w:t>consistently</w:t>
      </w:r>
      <w:r>
        <w:rPr>
          <w:rFonts w:hint="default" w:ascii="Times New Roman" w:hAnsi="Times New Roman" w:cs="Times New Roman"/>
          <w:spacing w:val="-7"/>
        </w:rPr>
        <w:t xml:space="preserve"> </w:t>
      </w:r>
      <w:r>
        <w:rPr>
          <w:rFonts w:hint="default" w:ascii="Times New Roman" w:hAnsi="Times New Roman" w:cs="Times New Roman"/>
        </w:rPr>
        <w:t>scored</w:t>
      </w:r>
      <w:r>
        <w:rPr>
          <w:rFonts w:hint="default" w:ascii="Times New Roman" w:hAnsi="Times New Roman" w:cs="Times New Roman"/>
          <w:spacing w:val="-8"/>
        </w:rPr>
        <w:t xml:space="preserve"> </w:t>
      </w:r>
      <w:r>
        <w:rPr>
          <w:rFonts w:hint="default" w:ascii="Times New Roman" w:hAnsi="Times New Roman" w:cs="Times New Roman"/>
        </w:rPr>
        <w:t>higher</w:t>
      </w:r>
      <w:r>
        <w:rPr>
          <w:rFonts w:hint="default" w:ascii="Times New Roman" w:hAnsi="Times New Roman" w:cs="Times New Roman"/>
          <w:spacing w:val="-9"/>
        </w:rPr>
        <w:t xml:space="preserve"> </w:t>
      </w:r>
      <w:r>
        <w:rPr>
          <w:rFonts w:hint="default" w:ascii="Times New Roman" w:hAnsi="Times New Roman" w:cs="Times New Roman"/>
        </w:rPr>
        <w:t>in</w:t>
      </w:r>
      <w:r>
        <w:rPr>
          <w:rFonts w:hint="default" w:ascii="Times New Roman" w:hAnsi="Times New Roman" w:cs="Times New Roman"/>
          <w:spacing w:val="-7"/>
        </w:rPr>
        <w:t xml:space="preserve"> </w:t>
      </w:r>
      <w:r>
        <w:rPr>
          <w:rFonts w:hint="default" w:ascii="Times New Roman" w:hAnsi="Times New Roman" w:cs="Times New Roman"/>
        </w:rPr>
        <w:t>completeness,</w:t>
      </w:r>
      <w:r>
        <w:rPr>
          <w:rFonts w:hint="default" w:ascii="Times New Roman" w:hAnsi="Times New Roman" w:cs="Times New Roman"/>
          <w:spacing w:val="-7"/>
        </w:rPr>
        <w:t xml:space="preserve"> </w:t>
      </w:r>
      <w:r>
        <w:rPr>
          <w:rFonts w:hint="default" w:ascii="Times New Roman" w:hAnsi="Times New Roman" w:cs="Times New Roman"/>
        </w:rPr>
        <w:t>accuracy,</w:t>
      </w:r>
      <w:r>
        <w:rPr>
          <w:rFonts w:hint="default" w:ascii="Times New Roman" w:hAnsi="Times New Roman" w:cs="Times New Roman"/>
          <w:spacing w:val="-8"/>
        </w:rPr>
        <w:t xml:space="preserve"> </w:t>
      </w:r>
      <w:r>
        <w:rPr>
          <w:rFonts w:hint="default" w:ascii="Times New Roman" w:hAnsi="Times New Roman" w:cs="Times New Roman"/>
        </w:rPr>
        <w:t>relevance,</w:t>
      </w:r>
      <w:r>
        <w:rPr>
          <w:rFonts w:hint="default" w:ascii="Times New Roman" w:hAnsi="Times New Roman" w:cs="Times New Roman"/>
          <w:spacing w:val="-6"/>
        </w:rPr>
        <w:t xml:space="preserve"> </w:t>
      </w:r>
      <w:r>
        <w:rPr>
          <w:rFonts w:hint="default" w:ascii="Times New Roman" w:hAnsi="Times New Roman" w:cs="Times New Roman"/>
        </w:rPr>
        <w:t>and clarity when compared to baseline prompts. This quantitative evaluation validates the importance of prompt engineering in reducing ambiguity, improving conceptual flow, and enhancing understanding, especially in domains that require step-by-step reasoning or technical precision.</w:t>
      </w:r>
    </w:p>
    <w:p w14:paraId="6458C419">
      <w:pPr>
        <w:pStyle w:val="6"/>
        <w:rPr>
          <w:rFonts w:hint="default" w:ascii="Times New Roman" w:hAnsi="Times New Roman" w:cs="Times New Roman"/>
        </w:rPr>
      </w:pPr>
    </w:p>
    <w:p w14:paraId="33C20C52">
      <w:pPr>
        <w:pStyle w:val="6"/>
        <w:spacing w:before="86"/>
        <w:rPr>
          <w:rFonts w:hint="default" w:ascii="Times New Roman" w:hAnsi="Times New Roman" w:cs="Times New Roman"/>
        </w:rPr>
      </w:pPr>
    </w:p>
    <w:p w14:paraId="0CF4EE49">
      <w:pPr>
        <w:pStyle w:val="6"/>
        <w:spacing w:line="278" w:lineRule="auto"/>
        <w:ind w:left="23" w:right="20"/>
        <w:jc w:val="both"/>
        <w:rPr>
          <w:rFonts w:hint="default" w:ascii="Times New Roman" w:hAnsi="Times New Roman" w:cs="Times New Roman"/>
        </w:rPr>
      </w:pPr>
      <w:r>
        <w:rPr>
          <w:rFonts w:hint="default" w:ascii="Times New Roman" w:hAnsi="Times New Roman" w:cs="Times New Roman"/>
        </w:rPr>
        <w:t>Another key takeaway from this assignment is the importance of context management. Context-aware prompts enabled the AI to adapt its explanations based on different learning objectives, such as theoretical understanding, practical application, exam preparation, or interview readiness. This adaptability is crucial for modern</w:t>
      </w:r>
      <w:r>
        <w:rPr>
          <w:rFonts w:hint="default" w:ascii="Times New Roman" w:hAnsi="Times New Roman" w:cs="Times New Roman"/>
          <w:spacing w:val="-1"/>
        </w:rPr>
        <w:t xml:space="preserve"> </w:t>
      </w:r>
      <w:r>
        <w:rPr>
          <w:rFonts w:hint="default" w:ascii="Times New Roman" w:hAnsi="Times New Roman" w:cs="Times New Roman"/>
        </w:rPr>
        <w:t>AI-assisted education platforms, where learners have diverse needs and backgrounds.</w:t>
      </w:r>
    </w:p>
    <w:p w14:paraId="3A6C71F2">
      <w:pPr>
        <w:pStyle w:val="6"/>
        <w:rPr>
          <w:rFonts w:hint="default" w:ascii="Times New Roman" w:hAnsi="Times New Roman" w:cs="Times New Roman"/>
        </w:rPr>
      </w:pPr>
    </w:p>
    <w:p w14:paraId="001108AB">
      <w:pPr>
        <w:pStyle w:val="6"/>
        <w:spacing w:before="85"/>
        <w:rPr>
          <w:rFonts w:hint="default" w:ascii="Times New Roman" w:hAnsi="Times New Roman" w:cs="Times New Roman"/>
        </w:rPr>
      </w:pPr>
    </w:p>
    <w:p w14:paraId="7105946A">
      <w:pPr>
        <w:pStyle w:val="6"/>
        <w:spacing w:line="278" w:lineRule="auto"/>
        <w:ind w:left="23" w:right="20"/>
        <w:jc w:val="both"/>
        <w:rPr>
          <w:rFonts w:hint="default" w:ascii="Times New Roman" w:hAnsi="Times New Roman" w:cs="Times New Roman"/>
        </w:rPr>
      </w:pPr>
      <w:r>
        <w:rPr>
          <w:rFonts w:hint="default" w:ascii="Times New Roman" w:hAnsi="Times New Roman" w:cs="Times New Roman"/>
        </w:rPr>
        <w:t>Overall,</w:t>
      </w:r>
      <w:r>
        <w:rPr>
          <w:rFonts w:hint="default" w:ascii="Times New Roman" w:hAnsi="Times New Roman" w:cs="Times New Roman"/>
          <w:spacing w:val="-15"/>
        </w:rPr>
        <w:t xml:space="preserve"> </w:t>
      </w:r>
      <w:r>
        <w:rPr>
          <w:rFonts w:hint="default" w:ascii="Times New Roman" w:hAnsi="Times New Roman" w:cs="Times New Roman"/>
        </w:rPr>
        <w:t>this</w:t>
      </w:r>
      <w:r>
        <w:rPr>
          <w:rFonts w:hint="default" w:ascii="Times New Roman" w:hAnsi="Times New Roman" w:cs="Times New Roman"/>
          <w:spacing w:val="-15"/>
        </w:rPr>
        <w:t xml:space="preserve"> </w:t>
      </w:r>
      <w:r>
        <w:rPr>
          <w:rFonts w:hint="default" w:ascii="Times New Roman" w:hAnsi="Times New Roman" w:cs="Times New Roman"/>
        </w:rPr>
        <w:t>lab</w:t>
      </w:r>
      <w:r>
        <w:rPr>
          <w:rFonts w:hint="default" w:ascii="Times New Roman" w:hAnsi="Times New Roman" w:cs="Times New Roman"/>
          <w:spacing w:val="-15"/>
        </w:rPr>
        <w:t xml:space="preserve"> </w:t>
      </w:r>
      <w:r>
        <w:rPr>
          <w:rFonts w:hint="default" w:ascii="Times New Roman" w:hAnsi="Times New Roman" w:cs="Times New Roman"/>
        </w:rPr>
        <w:t>assignment</w:t>
      </w:r>
      <w:r>
        <w:rPr>
          <w:rFonts w:hint="default" w:ascii="Times New Roman" w:hAnsi="Times New Roman" w:cs="Times New Roman"/>
          <w:spacing w:val="-15"/>
        </w:rPr>
        <w:t xml:space="preserve"> </w:t>
      </w:r>
      <w:r>
        <w:rPr>
          <w:rFonts w:hint="default" w:ascii="Times New Roman" w:hAnsi="Times New Roman" w:cs="Times New Roman"/>
        </w:rPr>
        <w:t>successfully</w:t>
      </w:r>
      <w:r>
        <w:rPr>
          <w:rFonts w:hint="default" w:ascii="Times New Roman" w:hAnsi="Times New Roman" w:cs="Times New Roman"/>
          <w:spacing w:val="-15"/>
        </w:rPr>
        <w:t xml:space="preserve"> </w:t>
      </w:r>
      <w:r>
        <w:rPr>
          <w:rFonts w:hint="default" w:ascii="Times New Roman" w:hAnsi="Times New Roman" w:cs="Times New Roman"/>
        </w:rPr>
        <w:t>demonstrates</w:t>
      </w:r>
      <w:r>
        <w:rPr>
          <w:rFonts w:hint="default" w:ascii="Times New Roman" w:hAnsi="Times New Roman" w:cs="Times New Roman"/>
          <w:spacing w:val="-15"/>
        </w:rPr>
        <w:t xml:space="preserve"> </w:t>
      </w:r>
      <w:r>
        <w:rPr>
          <w:rFonts w:hint="default" w:ascii="Times New Roman" w:hAnsi="Times New Roman" w:cs="Times New Roman"/>
        </w:rPr>
        <w:t>that</w:t>
      </w:r>
      <w:r>
        <w:rPr>
          <w:rFonts w:hint="default" w:ascii="Times New Roman" w:hAnsi="Times New Roman" w:cs="Times New Roman"/>
          <w:spacing w:val="-15"/>
        </w:rPr>
        <w:t xml:space="preserve"> </w:t>
      </w:r>
      <w:r>
        <w:rPr>
          <w:rFonts w:hint="default" w:ascii="Times New Roman" w:hAnsi="Times New Roman" w:cs="Times New Roman"/>
        </w:rPr>
        <w:t>prompt</w:t>
      </w:r>
      <w:r>
        <w:rPr>
          <w:rFonts w:hint="default" w:ascii="Times New Roman" w:hAnsi="Times New Roman" w:cs="Times New Roman"/>
          <w:spacing w:val="-15"/>
        </w:rPr>
        <w:t xml:space="preserve"> </w:t>
      </w:r>
      <w:r>
        <w:rPr>
          <w:rFonts w:hint="default" w:ascii="Times New Roman" w:hAnsi="Times New Roman" w:cs="Times New Roman"/>
        </w:rPr>
        <w:t>engineering</w:t>
      </w:r>
      <w:r>
        <w:rPr>
          <w:rFonts w:hint="default" w:ascii="Times New Roman" w:hAnsi="Times New Roman" w:cs="Times New Roman"/>
          <w:spacing w:val="-15"/>
        </w:rPr>
        <w:t xml:space="preserve"> </w:t>
      </w:r>
      <w:r>
        <w:rPr>
          <w:rFonts w:hint="default" w:ascii="Times New Roman" w:hAnsi="Times New Roman" w:cs="Times New Roman"/>
        </w:rPr>
        <w:t>is</w:t>
      </w:r>
      <w:r>
        <w:rPr>
          <w:rFonts w:hint="default" w:ascii="Times New Roman" w:hAnsi="Times New Roman" w:cs="Times New Roman"/>
          <w:spacing w:val="-15"/>
        </w:rPr>
        <w:t xml:space="preserve"> </w:t>
      </w:r>
      <w:r>
        <w:rPr>
          <w:rFonts w:hint="default" w:ascii="Times New Roman" w:hAnsi="Times New Roman" w:cs="Times New Roman"/>
        </w:rPr>
        <w:t>a</w:t>
      </w:r>
      <w:r>
        <w:rPr>
          <w:rFonts w:hint="default" w:ascii="Times New Roman" w:hAnsi="Times New Roman" w:cs="Times New Roman"/>
          <w:spacing w:val="-15"/>
        </w:rPr>
        <w:t xml:space="preserve"> </w:t>
      </w:r>
      <w:r>
        <w:rPr>
          <w:rFonts w:hint="default" w:ascii="Times New Roman" w:hAnsi="Times New Roman" w:cs="Times New Roman"/>
        </w:rPr>
        <w:t>critical</w:t>
      </w:r>
      <w:r>
        <w:rPr>
          <w:rFonts w:hint="default" w:ascii="Times New Roman" w:hAnsi="Times New Roman" w:cs="Times New Roman"/>
          <w:spacing w:val="-15"/>
        </w:rPr>
        <w:t xml:space="preserve"> </w:t>
      </w:r>
      <w:r>
        <w:rPr>
          <w:rFonts w:hint="default" w:ascii="Times New Roman" w:hAnsi="Times New Roman" w:cs="Times New Roman"/>
        </w:rPr>
        <w:t>skill in</w:t>
      </w:r>
      <w:r>
        <w:rPr>
          <w:rFonts w:hint="default" w:ascii="Times New Roman" w:hAnsi="Times New Roman" w:cs="Times New Roman"/>
          <w:spacing w:val="-7"/>
        </w:rPr>
        <w:t xml:space="preserve"> </w:t>
      </w:r>
      <w:r>
        <w:rPr>
          <w:rFonts w:hint="default" w:ascii="Times New Roman" w:hAnsi="Times New Roman" w:cs="Times New Roman"/>
        </w:rPr>
        <w:t>AI-assisted coding and learning environments.</w:t>
      </w:r>
      <w:r>
        <w:rPr>
          <w:rFonts w:hint="default" w:ascii="Times New Roman" w:hAnsi="Times New Roman" w:cs="Times New Roman"/>
          <w:spacing w:val="-5"/>
        </w:rPr>
        <w:t xml:space="preserve"> </w:t>
      </w:r>
      <w:r>
        <w:rPr>
          <w:rFonts w:hint="default" w:ascii="Times New Roman" w:hAnsi="Times New Roman" w:cs="Times New Roman"/>
        </w:rPr>
        <w:t>As</w:t>
      </w:r>
      <w:r>
        <w:rPr>
          <w:rFonts w:hint="default" w:ascii="Times New Roman" w:hAnsi="Times New Roman" w:cs="Times New Roman"/>
          <w:spacing w:val="-8"/>
        </w:rPr>
        <w:t xml:space="preserve"> </w:t>
      </w:r>
      <w:r>
        <w:rPr>
          <w:rFonts w:hint="default" w:ascii="Times New Roman" w:hAnsi="Times New Roman" w:cs="Times New Roman"/>
        </w:rPr>
        <w:t>AI tools become increasingly integrated into education and software development, the ability to design clear, structured, and context- rich prompts will</w:t>
      </w:r>
      <w:r>
        <w:rPr>
          <w:rFonts w:hint="default" w:ascii="Times New Roman" w:hAnsi="Times New Roman" w:cs="Times New Roman"/>
          <w:spacing w:val="-2"/>
        </w:rPr>
        <w:t xml:space="preserve"> </w:t>
      </w:r>
      <w:r>
        <w:rPr>
          <w:rFonts w:hint="default" w:ascii="Times New Roman" w:hAnsi="Times New Roman" w:cs="Times New Roman"/>
        </w:rPr>
        <w:t>play</w:t>
      </w:r>
      <w:r>
        <w:rPr>
          <w:rFonts w:hint="default" w:ascii="Times New Roman" w:hAnsi="Times New Roman" w:cs="Times New Roman"/>
          <w:spacing w:val="-1"/>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vital role</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2"/>
        </w:rPr>
        <w:t xml:space="preserve"> </w:t>
      </w:r>
      <w:r>
        <w:rPr>
          <w:rFonts w:hint="default" w:ascii="Times New Roman" w:hAnsi="Times New Roman" w:cs="Times New Roman"/>
        </w:rPr>
        <w:t>maximizing their</w:t>
      </w:r>
      <w:r>
        <w:rPr>
          <w:rFonts w:hint="default" w:ascii="Times New Roman" w:hAnsi="Times New Roman" w:cs="Times New Roman"/>
          <w:spacing w:val="-1"/>
        </w:rPr>
        <w:t xml:space="preserve"> </w:t>
      </w:r>
      <w:r>
        <w:rPr>
          <w:rFonts w:hint="default" w:ascii="Times New Roman" w:hAnsi="Times New Roman" w:cs="Times New Roman"/>
        </w:rPr>
        <w:t>effectiveness.</w:t>
      </w:r>
      <w:r>
        <w:rPr>
          <w:rFonts w:hint="default" w:ascii="Times New Roman" w:hAnsi="Times New Roman" w:cs="Times New Roman"/>
          <w:spacing w:val="-5"/>
        </w:rPr>
        <w:t xml:space="preserve"> </w:t>
      </w:r>
      <w:r>
        <w:rPr>
          <w:rFonts w:hint="default" w:ascii="Times New Roman" w:hAnsi="Times New Roman" w:cs="Times New Roman"/>
        </w:rPr>
        <w:t>This experiment not</w:t>
      </w:r>
      <w:r>
        <w:rPr>
          <w:rFonts w:hint="default" w:ascii="Times New Roman" w:hAnsi="Times New Roman" w:cs="Times New Roman"/>
          <w:spacing w:val="1"/>
        </w:rPr>
        <w:t xml:space="preserve"> </w:t>
      </w:r>
      <w:r>
        <w:rPr>
          <w:rFonts w:hint="default" w:ascii="Times New Roman" w:hAnsi="Times New Roman" w:cs="Times New Roman"/>
          <w:spacing w:val="-4"/>
        </w:rPr>
        <w:t>only</w:t>
      </w:r>
    </w:p>
    <w:p w14:paraId="7CBBB476">
      <w:pPr>
        <w:pStyle w:val="6"/>
        <w:spacing w:after="0" w:line="278" w:lineRule="auto"/>
        <w:jc w:val="both"/>
        <w:rPr>
          <w:rFonts w:hint="default" w:ascii="Times New Roman" w:hAnsi="Times New Roman" w:cs="Times New Roman"/>
        </w:rPr>
        <w:sectPr>
          <w:pgSz w:w="11910" w:h="16840"/>
          <w:pgMar w:top="1360" w:right="1417" w:bottom="280" w:left="1417" w:header="720" w:footer="720" w:gutter="0"/>
          <w:cols w:space="720" w:num="1"/>
        </w:sectPr>
      </w:pPr>
    </w:p>
    <w:p w14:paraId="6900FC48">
      <w:pPr>
        <w:pStyle w:val="6"/>
        <w:spacing w:before="60" w:line="278" w:lineRule="auto"/>
        <w:ind w:left="23" w:right="27"/>
        <w:jc w:val="both"/>
        <w:rPr>
          <w:rFonts w:hint="default" w:ascii="Times New Roman" w:hAnsi="Times New Roman" w:cs="Times New Roman"/>
        </w:rPr>
      </w:pPr>
      <w:r>
        <w:rPr>
          <w:rFonts w:hint="default" w:ascii="Times New Roman" w:hAnsi="Times New Roman" w:cs="Times New Roman"/>
        </w:rPr>
        <w:t>deepened the understanding of</w:t>
      </w:r>
      <w:r>
        <w:rPr>
          <w:rFonts w:hint="default" w:ascii="Times New Roman" w:hAnsi="Times New Roman" w:cs="Times New Roman"/>
          <w:spacing w:val="-13"/>
        </w:rPr>
        <w:t xml:space="preserve"> </w:t>
      </w:r>
      <w:r>
        <w:rPr>
          <w:rFonts w:hint="default" w:ascii="Times New Roman" w:hAnsi="Times New Roman" w:cs="Times New Roman"/>
        </w:rPr>
        <w:t>AI behavior but also provided valuable practical experience in interacting with intelligent systems.</w:t>
      </w:r>
    </w:p>
    <w:p w14:paraId="40CC306E">
      <w:pPr>
        <w:pStyle w:val="6"/>
        <w:rPr>
          <w:rFonts w:hint="default" w:ascii="Times New Roman" w:hAnsi="Times New Roman" w:cs="Times New Roman"/>
        </w:rPr>
      </w:pPr>
    </w:p>
    <w:p w14:paraId="4CD5AB86">
      <w:pPr>
        <w:pStyle w:val="6"/>
        <w:spacing w:before="88"/>
        <w:rPr>
          <w:rFonts w:hint="default" w:ascii="Times New Roman" w:hAnsi="Times New Roman" w:cs="Times New Roman"/>
        </w:rPr>
      </w:pPr>
    </w:p>
    <w:p w14:paraId="47CBB0C8">
      <w:pPr>
        <w:pStyle w:val="6"/>
        <w:spacing w:line="278" w:lineRule="auto"/>
        <w:ind w:left="23" w:right="21"/>
        <w:jc w:val="both"/>
        <w:rPr>
          <w:rFonts w:hint="default" w:ascii="Times New Roman" w:hAnsi="Times New Roman" w:cs="Times New Roman"/>
        </w:rPr>
      </w:pPr>
      <w:r>
        <w:rPr>
          <w:rFonts w:hint="default" w:ascii="Times New Roman" w:hAnsi="Times New Roman" w:cs="Times New Roman"/>
        </w:rPr>
        <w:t>In</w:t>
      </w:r>
      <w:r>
        <w:rPr>
          <w:rFonts w:hint="default" w:ascii="Times New Roman" w:hAnsi="Times New Roman" w:cs="Times New Roman"/>
          <w:spacing w:val="-2"/>
        </w:rPr>
        <w:t xml:space="preserve"> </w:t>
      </w:r>
      <w:r>
        <w:rPr>
          <w:rFonts w:hint="default" w:ascii="Times New Roman" w:hAnsi="Times New Roman" w:cs="Times New Roman"/>
        </w:rPr>
        <w:t>conclusion,</w:t>
      </w:r>
      <w:r>
        <w:rPr>
          <w:rFonts w:hint="default" w:ascii="Times New Roman" w:hAnsi="Times New Roman" w:cs="Times New Roman"/>
          <w:spacing w:val="-1"/>
        </w:rPr>
        <w:t xml:space="preserve"> </w:t>
      </w:r>
      <w:r>
        <w:rPr>
          <w:rFonts w:hint="default" w:ascii="Times New Roman" w:hAnsi="Times New Roman" w:cs="Times New Roman"/>
        </w:rPr>
        <w:t>well-designed</w:t>
      </w:r>
      <w:r>
        <w:rPr>
          <w:rFonts w:hint="default" w:ascii="Times New Roman" w:hAnsi="Times New Roman" w:cs="Times New Roman"/>
          <w:spacing w:val="-1"/>
        </w:rPr>
        <w:t xml:space="preserve"> </w:t>
      </w:r>
      <w:r>
        <w:rPr>
          <w:rFonts w:hint="default" w:ascii="Times New Roman" w:hAnsi="Times New Roman" w:cs="Times New Roman"/>
        </w:rPr>
        <w:t>prompts</w:t>
      </w:r>
      <w:r>
        <w:rPr>
          <w:rFonts w:hint="default" w:ascii="Times New Roman" w:hAnsi="Times New Roman" w:cs="Times New Roman"/>
          <w:spacing w:val="-1"/>
        </w:rPr>
        <w:t xml:space="preserve"> </w:t>
      </w:r>
      <w:r>
        <w:rPr>
          <w:rFonts w:hint="default" w:ascii="Times New Roman" w:hAnsi="Times New Roman" w:cs="Times New Roman"/>
        </w:rPr>
        <w:t>significantly</w:t>
      </w:r>
      <w:r>
        <w:rPr>
          <w:rFonts w:hint="default" w:ascii="Times New Roman" w:hAnsi="Times New Roman" w:cs="Times New Roman"/>
          <w:spacing w:val="-1"/>
        </w:rPr>
        <w:t xml:space="preserve"> </w:t>
      </w:r>
      <w:r>
        <w:rPr>
          <w:rFonts w:hint="default" w:ascii="Times New Roman" w:hAnsi="Times New Roman" w:cs="Times New Roman"/>
        </w:rPr>
        <w:t>enhance</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performance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reliability</w:t>
      </w:r>
      <w:r>
        <w:rPr>
          <w:rFonts w:hint="default" w:ascii="Times New Roman" w:hAnsi="Times New Roman" w:cs="Times New Roman"/>
          <w:spacing w:val="-1"/>
        </w:rPr>
        <w:t xml:space="preserve"> </w:t>
      </w:r>
      <w:r>
        <w:rPr>
          <w:rFonts w:hint="default" w:ascii="Times New Roman" w:hAnsi="Times New Roman" w:cs="Times New Roman"/>
        </w:rPr>
        <w:t>of AI-generated responses. This study proves that thoughtful prompt engineering is essential for effective human–AI interaction and is a foundational skill for students and professionals working with</w:t>
      </w:r>
      <w:r>
        <w:rPr>
          <w:rFonts w:hint="default" w:ascii="Times New Roman" w:hAnsi="Times New Roman" w:cs="Times New Roman"/>
          <w:spacing w:val="-3"/>
        </w:rPr>
        <w:t xml:space="preserve"> </w:t>
      </w:r>
      <w:r>
        <w:rPr>
          <w:rFonts w:hint="default" w:ascii="Times New Roman" w:hAnsi="Times New Roman" w:cs="Times New Roman"/>
        </w:rPr>
        <w:t>AI-driven systems in academic, technical, and real-world applications.</w:t>
      </w:r>
    </w:p>
    <w:sectPr>
      <w:pgSz w:w="11910" w:h="16840"/>
      <w:pgMar w:top="136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41" w:hanging="240"/>
      </w:pPr>
      <w:rPr>
        <w:rFonts w:hint="default"/>
        <w:lang w:val="en-US" w:eastAsia="en-US" w:bidi="ar-SA"/>
      </w:rPr>
    </w:lvl>
    <w:lvl w:ilvl="2" w:tentative="0">
      <w:start w:val="0"/>
      <w:numFmt w:val="bullet"/>
      <w:lvlText w:val="•"/>
      <w:lvlJc w:val="left"/>
      <w:pPr>
        <w:ind w:left="2022" w:hanging="240"/>
      </w:pPr>
      <w:rPr>
        <w:rFonts w:hint="default"/>
        <w:lang w:val="en-US" w:eastAsia="en-US" w:bidi="ar-SA"/>
      </w:rPr>
    </w:lvl>
    <w:lvl w:ilvl="3" w:tentative="0">
      <w:start w:val="0"/>
      <w:numFmt w:val="bullet"/>
      <w:lvlText w:val="•"/>
      <w:lvlJc w:val="left"/>
      <w:pPr>
        <w:ind w:left="2903" w:hanging="240"/>
      </w:pPr>
      <w:rPr>
        <w:rFonts w:hint="default"/>
        <w:lang w:val="en-US" w:eastAsia="en-US" w:bidi="ar-SA"/>
      </w:rPr>
    </w:lvl>
    <w:lvl w:ilvl="4" w:tentative="0">
      <w:start w:val="0"/>
      <w:numFmt w:val="bullet"/>
      <w:lvlText w:val="•"/>
      <w:lvlJc w:val="left"/>
      <w:pPr>
        <w:ind w:left="3784" w:hanging="240"/>
      </w:pPr>
      <w:rPr>
        <w:rFonts w:hint="default"/>
        <w:lang w:val="en-US" w:eastAsia="en-US" w:bidi="ar-SA"/>
      </w:rPr>
    </w:lvl>
    <w:lvl w:ilvl="5" w:tentative="0">
      <w:start w:val="0"/>
      <w:numFmt w:val="bullet"/>
      <w:lvlText w:val="•"/>
      <w:lvlJc w:val="left"/>
      <w:pPr>
        <w:ind w:left="4666" w:hanging="240"/>
      </w:pPr>
      <w:rPr>
        <w:rFonts w:hint="default"/>
        <w:lang w:val="en-US" w:eastAsia="en-US" w:bidi="ar-SA"/>
      </w:rPr>
    </w:lvl>
    <w:lvl w:ilvl="6" w:tentative="0">
      <w:start w:val="0"/>
      <w:numFmt w:val="bullet"/>
      <w:lvlText w:val="•"/>
      <w:lvlJc w:val="left"/>
      <w:pPr>
        <w:ind w:left="5547" w:hanging="240"/>
      </w:pPr>
      <w:rPr>
        <w:rFonts w:hint="default"/>
        <w:lang w:val="en-US" w:eastAsia="en-US" w:bidi="ar-SA"/>
      </w:rPr>
    </w:lvl>
    <w:lvl w:ilvl="7" w:tentative="0">
      <w:start w:val="0"/>
      <w:numFmt w:val="bullet"/>
      <w:lvlText w:val="•"/>
      <w:lvlJc w:val="left"/>
      <w:pPr>
        <w:ind w:left="6428" w:hanging="240"/>
      </w:pPr>
      <w:rPr>
        <w:rFonts w:hint="default"/>
        <w:lang w:val="en-US" w:eastAsia="en-US" w:bidi="ar-SA"/>
      </w:rPr>
    </w:lvl>
    <w:lvl w:ilvl="8" w:tentative="0">
      <w:start w:val="0"/>
      <w:numFmt w:val="bullet"/>
      <w:lvlText w:val="•"/>
      <w:lvlJc w:val="left"/>
      <w:pPr>
        <w:ind w:left="7309" w:hanging="24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2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25" w:hanging="240"/>
      </w:pPr>
      <w:rPr>
        <w:rFonts w:hint="default"/>
        <w:lang w:val="en-US" w:eastAsia="en-US" w:bidi="ar-SA"/>
      </w:rPr>
    </w:lvl>
    <w:lvl w:ilvl="2" w:tentative="0">
      <w:start w:val="0"/>
      <w:numFmt w:val="bullet"/>
      <w:lvlText w:val="•"/>
      <w:lvlJc w:val="left"/>
      <w:pPr>
        <w:ind w:left="1830" w:hanging="240"/>
      </w:pPr>
      <w:rPr>
        <w:rFonts w:hint="default"/>
        <w:lang w:val="en-US" w:eastAsia="en-US" w:bidi="ar-SA"/>
      </w:rPr>
    </w:lvl>
    <w:lvl w:ilvl="3" w:tentative="0">
      <w:start w:val="0"/>
      <w:numFmt w:val="bullet"/>
      <w:lvlText w:val="•"/>
      <w:lvlJc w:val="left"/>
      <w:pPr>
        <w:ind w:left="2735" w:hanging="240"/>
      </w:pPr>
      <w:rPr>
        <w:rFonts w:hint="default"/>
        <w:lang w:val="en-US" w:eastAsia="en-US" w:bidi="ar-SA"/>
      </w:rPr>
    </w:lvl>
    <w:lvl w:ilvl="4" w:tentative="0">
      <w:start w:val="0"/>
      <w:numFmt w:val="bullet"/>
      <w:lvlText w:val="•"/>
      <w:lvlJc w:val="left"/>
      <w:pPr>
        <w:ind w:left="3640" w:hanging="240"/>
      </w:pPr>
      <w:rPr>
        <w:rFonts w:hint="default"/>
        <w:lang w:val="en-US" w:eastAsia="en-US" w:bidi="ar-SA"/>
      </w:rPr>
    </w:lvl>
    <w:lvl w:ilvl="5" w:tentative="0">
      <w:start w:val="0"/>
      <w:numFmt w:val="bullet"/>
      <w:lvlText w:val="•"/>
      <w:lvlJc w:val="left"/>
      <w:pPr>
        <w:ind w:left="4546" w:hanging="240"/>
      </w:pPr>
      <w:rPr>
        <w:rFonts w:hint="default"/>
        <w:lang w:val="en-US" w:eastAsia="en-US" w:bidi="ar-SA"/>
      </w:rPr>
    </w:lvl>
    <w:lvl w:ilvl="6" w:tentative="0">
      <w:start w:val="0"/>
      <w:numFmt w:val="bullet"/>
      <w:lvlText w:val="•"/>
      <w:lvlJc w:val="left"/>
      <w:pPr>
        <w:ind w:left="5451" w:hanging="240"/>
      </w:pPr>
      <w:rPr>
        <w:rFonts w:hint="default"/>
        <w:lang w:val="en-US" w:eastAsia="en-US" w:bidi="ar-SA"/>
      </w:rPr>
    </w:lvl>
    <w:lvl w:ilvl="7" w:tentative="0">
      <w:start w:val="0"/>
      <w:numFmt w:val="bullet"/>
      <w:lvlText w:val="•"/>
      <w:lvlJc w:val="left"/>
      <w:pPr>
        <w:ind w:left="6356" w:hanging="240"/>
      </w:pPr>
      <w:rPr>
        <w:rFonts w:hint="default"/>
        <w:lang w:val="en-US" w:eastAsia="en-US" w:bidi="ar-SA"/>
      </w:rPr>
    </w:lvl>
    <w:lvl w:ilvl="8" w:tentative="0">
      <w:start w:val="0"/>
      <w:numFmt w:val="bullet"/>
      <w:lvlText w:val="•"/>
      <w:lvlJc w:val="left"/>
      <w:pPr>
        <w:ind w:left="7261" w:hanging="24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41" w:hanging="240"/>
      </w:pPr>
      <w:rPr>
        <w:rFonts w:hint="default"/>
        <w:lang w:val="en-US" w:eastAsia="en-US" w:bidi="ar-SA"/>
      </w:rPr>
    </w:lvl>
    <w:lvl w:ilvl="2" w:tentative="0">
      <w:start w:val="0"/>
      <w:numFmt w:val="bullet"/>
      <w:lvlText w:val="•"/>
      <w:lvlJc w:val="left"/>
      <w:pPr>
        <w:ind w:left="2022" w:hanging="240"/>
      </w:pPr>
      <w:rPr>
        <w:rFonts w:hint="default"/>
        <w:lang w:val="en-US" w:eastAsia="en-US" w:bidi="ar-SA"/>
      </w:rPr>
    </w:lvl>
    <w:lvl w:ilvl="3" w:tentative="0">
      <w:start w:val="0"/>
      <w:numFmt w:val="bullet"/>
      <w:lvlText w:val="•"/>
      <w:lvlJc w:val="left"/>
      <w:pPr>
        <w:ind w:left="2903" w:hanging="240"/>
      </w:pPr>
      <w:rPr>
        <w:rFonts w:hint="default"/>
        <w:lang w:val="en-US" w:eastAsia="en-US" w:bidi="ar-SA"/>
      </w:rPr>
    </w:lvl>
    <w:lvl w:ilvl="4" w:tentative="0">
      <w:start w:val="0"/>
      <w:numFmt w:val="bullet"/>
      <w:lvlText w:val="•"/>
      <w:lvlJc w:val="left"/>
      <w:pPr>
        <w:ind w:left="3784" w:hanging="240"/>
      </w:pPr>
      <w:rPr>
        <w:rFonts w:hint="default"/>
        <w:lang w:val="en-US" w:eastAsia="en-US" w:bidi="ar-SA"/>
      </w:rPr>
    </w:lvl>
    <w:lvl w:ilvl="5" w:tentative="0">
      <w:start w:val="0"/>
      <w:numFmt w:val="bullet"/>
      <w:lvlText w:val="•"/>
      <w:lvlJc w:val="left"/>
      <w:pPr>
        <w:ind w:left="4666" w:hanging="240"/>
      </w:pPr>
      <w:rPr>
        <w:rFonts w:hint="default"/>
        <w:lang w:val="en-US" w:eastAsia="en-US" w:bidi="ar-SA"/>
      </w:rPr>
    </w:lvl>
    <w:lvl w:ilvl="6" w:tentative="0">
      <w:start w:val="0"/>
      <w:numFmt w:val="bullet"/>
      <w:lvlText w:val="•"/>
      <w:lvlJc w:val="left"/>
      <w:pPr>
        <w:ind w:left="5547" w:hanging="240"/>
      </w:pPr>
      <w:rPr>
        <w:rFonts w:hint="default"/>
        <w:lang w:val="en-US" w:eastAsia="en-US" w:bidi="ar-SA"/>
      </w:rPr>
    </w:lvl>
    <w:lvl w:ilvl="7" w:tentative="0">
      <w:start w:val="0"/>
      <w:numFmt w:val="bullet"/>
      <w:lvlText w:val="•"/>
      <w:lvlJc w:val="left"/>
      <w:pPr>
        <w:ind w:left="6428" w:hanging="240"/>
      </w:pPr>
      <w:rPr>
        <w:rFonts w:hint="default"/>
        <w:lang w:val="en-US" w:eastAsia="en-US" w:bidi="ar-SA"/>
      </w:rPr>
    </w:lvl>
    <w:lvl w:ilvl="8" w:tentative="0">
      <w:start w:val="0"/>
      <w:numFmt w:val="bullet"/>
      <w:lvlText w:val="•"/>
      <w:lvlJc w:val="left"/>
      <w:pPr>
        <w:ind w:left="7309" w:hanging="24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41" w:hanging="240"/>
      </w:pPr>
      <w:rPr>
        <w:rFonts w:hint="default"/>
        <w:lang w:val="en-US" w:eastAsia="en-US" w:bidi="ar-SA"/>
      </w:rPr>
    </w:lvl>
    <w:lvl w:ilvl="2" w:tentative="0">
      <w:start w:val="0"/>
      <w:numFmt w:val="bullet"/>
      <w:lvlText w:val="•"/>
      <w:lvlJc w:val="left"/>
      <w:pPr>
        <w:ind w:left="2022" w:hanging="240"/>
      </w:pPr>
      <w:rPr>
        <w:rFonts w:hint="default"/>
        <w:lang w:val="en-US" w:eastAsia="en-US" w:bidi="ar-SA"/>
      </w:rPr>
    </w:lvl>
    <w:lvl w:ilvl="3" w:tentative="0">
      <w:start w:val="0"/>
      <w:numFmt w:val="bullet"/>
      <w:lvlText w:val="•"/>
      <w:lvlJc w:val="left"/>
      <w:pPr>
        <w:ind w:left="2903" w:hanging="240"/>
      </w:pPr>
      <w:rPr>
        <w:rFonts w:hint="default"/>
        <w:lang w:val="en-US" w:eastAsia="en-US" w:bidi="ar-SA"/>
      </w:rPr>
    </w:lvl>
    <w:lvl w:ilvl="4" w:tentative="0">
      <w:start w:val="0"/>
      <w:numFmt w:val="bullet"/>
      <w:lvlText w:val="•"/>
      <w:lvlJc w:val="left"/>
      <w:pPr>
        <w:ind w:left="3784" w:hanging="240"/>
      </w:pPr>
      <w:rPr>
        <w:rFonts w:hint="default"/>
        <w:lang w:val="en-US" w:eastAsia="en-US" w:bidi="ar-SA"/>
      </w:rPr>
    </w:lvl>
    <w:lvl w:ilvl="5" w:tentative="0">
      <w:start w:val="0"/>
      <w:numFmt w:val="bullet"/>
      <w:lvlText w:val="•"/>
      <w:lvlJc w:val="left"/>
      <w:pPr>
        <w:ind w:left="4666" w:hanging="240"/>
      </w:pPr>
      <w:rPr>
        <w:rFonts w:hint="default"/>
        <w:lang w:val="en-US" w:eastAsia="en-US" w:bidi="ar-SA"/>
      </w:rPr>
    </w:lvl>
    <w:lvl w:ilvl="6" w:tentative="0">
      <w:start w:val="0"/>
      <w:numFmt w:val="bullet"/>
      <w:lvlText w:val="•"/>
      <w:lvlJc w:val="left"/>
      <w:pPr>
        <w:ind w:left="5547" w:hanging="240"/>
      </w:pPr>
      <w:rPr>
        <w:rFonts w:hint="default"/>
        <w:lang w:val="en-US" w:eastAsia="en-US" w:bidi="ar-SA"/>
      </w:rPr>
    </w:lvl>
    <w:lvl w:ilvl="7" w:tentative="0">
      <w:start w:val="0"/>
      <w:numFmt w:val="bullet"/>
      <w:lvlText w:val="•"/>
      <w:lvlJc w:val="left"/>
      <w:pPr>
        <w:ind w:left="6428" w:hanging="240"/>
      </w:pPr>
      <w:rPr>
        <w:rFonts w:hint="default"/>
        <w:lang w:val="en-US" w:eastAsia="en-US" w:bidi="ar-SA"/>
      </w:rPr>
    </w:lvl>
    <w:lvl w:ilvl="8" w:tentative="0">
      <w:start w:val="0"/>
      <w:numFmt w:val="bullet"/>
      <w:lvlText w:val="•"/>
      <w:lvlJc w:val="left"/>
      <w:pPr>
        <w:ind w:left="7309" w:hanging="240"/>
      </w:pPr>
      <w:rPr>
        <w:rFonts w:hint="default"/>
        <w:lang w:val="en-US" w:eastAsia="en-US" w:bidi="ar-SA"/>
      </w:rPr>
    </w:lvl>
  </w:abstractNum>
  <w:abstractNum w:abstractNumId="4">
    <w:nsid w:val="59ADCABA"/>
    <w:multiLevelType w:val="multilevel"/>
    <w:tmpl w:val="59ADCABA"/>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41" w:hanging="240"/>
      </w:pPr>
      <w:rPr>
        <w:rFonts w:hint="default"/>
        <w:lang w:val="en-US" w:eastAsia="en-US" w:bidi="ar-SA"/>
      </w:rPr>
    </w:lvl>
    <w:lvl w:ilvl="2" w:tentative="0">
      <w:start w:val="0"/>
      <w:numFmt w:val="bullet"/>
      <w:lvlText w:val="•"/>
      <w:lvlJc w:val="left"/>
      <w:pPr>
        <w:ind w:left="2022" w:hanging="240"/>
      </w:pPr>
      <w:rPr>
        <w:rFonts w:hint="default"/>
        <w:lang w:val="en-US" w:eastAsia="en-US" w:bidi="ar-SA"/>
      </w:rPr>
    </w:lvl>
    <w:lvl w:ilvl="3" w:tentative="0">
      <w:start w:val="0"/>
      <w:numFmt w:val="bullet"/>
      <w:lvlText w:val="•"/>
      <w:lvlJc w:val="left"/>
      <w:pPr>
        <w:ind w:left="2903" w:hanging="240"/>
      </w:pPr>
      <w:rPr>
        <w:rFonts w:hint="default"/>
        <w:lang w:val="en-US" w:eastAsia="en-US" w:bidi="ar-SA"/>
      </w:rPr>
    </w:lvl>
    <w:lvl w:ilvl="4" w:tentative="0">
      <w:start w:val="0"/>
      <w:numFmt w:val="bullet"/>
      <w:lvlText w:val="•"/>
      <w:lvlJc w:val="left"/>
      <w:pPr>
        <w:ind w:left="3784" w:hanging="240"/>
      </w:pPr>
      <w:rPr>
        <w:rFonts w:hint="default"/>
        <w:lang w:val="en-US" w:eastAsia="en-US" w:bidi="ar-SA"/>
      </w:rPr>
    </w:lvl>
    <w:lvl w:ilvl="5" w:tentative="0">
      <w:start w:val="0"/>
      <w:numFmt w:val="bullet"/>
      <w:lvlText w:val="•"/>
      <w:lvlJc w:val="left"/>
      <w:pPr>
        <w:ind w:left="4666" w:hanging="240"/>
      </w:pPr>
      <w:rPr>
        <w:rFonts w:hint="default"/>
        <w:lang w:val="en-US" w:eastAsia="en-US" w:bidi="ar-SA"/>
      </w:rPr>
    </w:lvl>
    <w:lvl w:ilvl="6" w:tentative="0">
      <w:start w:val="0"/>
      <w:numFmt w:val="bullet"/>
      <w:lvlText w:val="•"/>
      <w:lvlJc w:val="left"/>
      <w:pPr>
        <w:ind w:left="5547" w:hanging="240"/>
      </w:pPr>
      <w:rPr>
        <w:rFonts w:hint="default"/>
        <w:lang w:val="en-US" w:eastAsia="en-US" w:bidi="ar-SA"/>
      </w:rPr>
    </w:lvl>
    <w:lvl w:ilvl="7" w:tentative="0">
      <w:start w:val="0"/>
      <w:numFmt w:val="bullet"/>
      <w:lvlText w:val="•"/>
      <w:lvlJc w:val="left"/>
      <w:pPr>
        <w:ind w:left="6428" w:hanging="240"/>
      </w:pPr>
      <w:rPr>
        <w:rFonts w:hint="default"/>
        <w:lang w:val="en-US" w:eastAsia="en-US" w:bidi="ar-SA"/>
      </w:rPr>
    </w:lvl>
    <w:lvl w:ilvl="8" w:tentative="0">
      <w:start w:val="0"/>
      <w:numFmt w:val="bullet"/>
      <w:lvlText w:val="•"/>
      <w:lvlJc w:val="left"/>
      <w:pPr>
        <w:ind w:left="7309" w:hanging="240"/>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06E1845"/>
    <w:rsid w:val="7E6874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1"/>
      <w:ind w:left="23"/>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219"/>
      <w:ind w:left="23"/>
      <w:outlineLvl w:val="2"/>
    </w:pPr>
    <w:rPr>
      <w:rFonts w:ascii="Times New Roman" w:hAnsi="Times New Roman" w:eastAsia="Times New Roman" w:cs="Times New Roman"/>
      <w:b/>
      <w:bCs/>
      <w:sz w:val="28"/>
      <w:szCs w:val="28"/>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263" w:hanging="240"/>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25"/>
      <w:ind w:left="2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2026-01-12T05:56:00Z</dcterms:created>
  <dc:creator>Sowmya Rudroju</dc:creator>
  <cp:lastModifiedBy>Sindhu Parusha</cp:lastModifiedBy>
  <dcterms:modified xsi:type="dcterms:W3CDTF">2026-01-12T05:57:52Z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Creator">
    <vt:lpwstr>Microsoft® Word 2021</vt:lpwstr>
  </property>
  <property fmtid="{D5CDD505-2E9C-101B-9397-08002B2CF9AE}" pid="4" name="LastSaved">
    <vt:filetime>2026-01-12T00:00:00Z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8C2E82C52988437DAB7FB9C9283F0D8A_12</vt:lpwstr>
  </property>
</Properties>
</file>