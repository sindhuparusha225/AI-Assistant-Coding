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F3F9A">
      <w:pPr>
        <w:spacing w:before="42" w:line="403" w:lineRule="auto"/>
        <w:ind w:left="23" w:right="6392" w:firstLine="0"/>
        <w:jc w:val="left"/>
        <w:rPr>
          <w:rFonts w:hint="default" w:ascii="Times New Roman" w:hAnsi="Times New Roman" w:cs="Times New Roman"/>
          <w:b/>
          <w:spacing w:val="-2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COURSE: AI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 xml:space="preserve">                                                                    A</w:t>
      </w:r>
      <w:r>
        <w:rPr>
          <w:rFonts w:hint="default" w:ascii="Times New Roman" w:hAnsi="Times New Roman" w:cs="Times New Roman"/>
          <w:b/>
          <w:sz w:val="28"/>
          <w:szCs w:val="28"/>
        </w:rPr>
        <w:t>ssist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>ant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Coding 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NAME:</w:t>
      </w:r>
      <w:r>
        <w:rPr>
          <w:rFonts w:hint="default" w:ascii="Times New Roman" w:hAnsi="Times New Roman" w:cs="Times New Roman"/>
          <w:b/>
          <w:spacing w:val="-2"/>
          <w:sz w:val="28"/>
          <w:szCs w:val="28"/>
          <w:lang w:val="en-IN"/>
        </w:rPr>
        <w:t>P. Sindhu</w:t>
      </w:r>
    </w:p>
    <w:p w14:paraId="420A6E21">
      <w:pPr>
        <w:spacing w:before="42" w:line="403" w:lineRule="auto"/>
        <w:ind w:left="23" w:right="6392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pacing w:val="-2"/>
          <w:sz w:val="28"/>
          <w:szCs w:val="28"/>
        </w:rPr>
        <w:t>BATCH-34</w:t>
      </w:r>
    </w:p>
    <w:p w14:paraId="35AA50CF">
      <w:pPr>
        <w:spacing w:before="0" w:line="264" w:lineRule="exact"/>
        <w:ind w:left="23" w:right="0" w:firstLine="0"/>
        <w:jc w:val="left"/>
        <w:rPr>
          <w:rFonts w:hint="default" w:ascii="Times New Roman" w:hAnsi="Times New Roman" w:cs="Times New Roman"/>
          <w:b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spacing w:val="-4"/>
          <w:sz w:val="28"/>
          <w:szCs w:val="28"/>
        </w:rPr>
        <w:t>HALLTICKET.NO</w:t>
      </w:r>
      <w:r>
        <w:rPr>
          <w:rFonts w:hint="default"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spacing w:val="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8"/>
          <w:szCs w:val="28"/>
        </w:rPr>
        <w:t>2303A52</w:t>
      </w:r>
      <w:r>
        <w:rPr>
          <w:rFonts w:hint="default" w:ascii="Times New Roman" w:hAnsi="Times New Roman" w:cs="Times New Roman"/>
          <w:b/>
          <w:spacing w:val="-4"/>
          <w:sz w:val="28"/>
          <w:szCs w:val="28"/>
          <w:lang w:val="en-IN"/>
        </w:rPr>
        <w:t>207</w:t>
      </w:r>
      <w:bookmarkStart w:id="0" w:name="_GoBack"/>
      <w:bookmarkEnd w:id="0"/>
    </w:p>
    <w:p w14:paraId="58CC1FE6">
      <w:pPr>
        <w:pStyle w:val="5"/>
        <w:rPr>
          <w:rFonts w:hint="default" w:ascii="Times New Roman" w:hAnsi="Times New Roman" w:cs="Times New Roman"/>
          <w:b/>
          <w:sz w:val="22"/>
        </w:rPr>
      </w:pPr>
    </w:p>
    <w:p w14:paraId="3C0DB23C">
      <w:pPr>
        <w:pStyle w:val="5"/>
        <w:spacing w:before="95"/>
        <w:rPr>
          <w:rFonts w:hint="default" w:ascii="Times New Roman" w:hAnsi="Times New Roman" w:cs="Times New Roman"/>
          <w:b/>
          <w:sz w:val="22"/>
        </w:rPr>
      </w:pPr>
    </w:p>
    <w:p w14:paraId="46A6FA9F">
      <w:pPr>
        <w:pStyle w:val="6"/>
        <w:spacing w:line="357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471C4"/>
        </w:rPr>
        <w:t>Lab</w:t>
      </w:r>
      <w:r>
        <w:rPr>
          <w:rFonts w:hint="default" w:ascii="Times New Roman" w:hAnsi="Times New Roman" w:cs="Times New Roman"/>
          <w:color w:val="4471C4"/>
          <w:spacing w:val="-7"/>
        </w:rPr>
        <w:t xml:space="preserve"> </w:t>
      </w:r>
      <w:r>
        <w:rPr>
          <w:rFonts w:hint="default" w:ascii="Times New Roman" w:hAnsi="Times New Roman" w:cs="Times New Roman"/>
          <w:color w:val="4471C4"/>
        </w:rPr>
        <w:t>4:</w:t>
      </w:r>
      <w:r>
        <w:rPr>
          <w:rFonts w:hint="default" w:ascii="Times New Roman" w:hAnsi="Times New Roman" w:cs="Times New Roman"/>
          <w:color w:val="4471C4"/>
          <w:spacing w:val="-7"/>
        </w:rPr>
        <w:t xml:space="preserve"> </w:t>
      </w:r>
      <w:r>
        <w:rPr>
          <w:rFonts w:hint="default" w:ascii="Times New Roman" w:hAnsi="Times New Roman" w:cs="Times New Roman"/>
          <w:color w:val="4471C4"/>
        </w:rPr>
        <w:t>Advanced</w:t>
      </w:r>
      <w:r>
        <w:rPr>
          <w:rFonts w:hint="default" w:ascii="Times New Roman" w:hAnsi="Times New Roman" w:cs="Times New Roman"/>
          <w:color w:val="4471C4"/>
          <w:spacing w:val="-10"/>
        </w:rPr>
        <w:t xml:space="preserve"> </w:t>
      </w:r>
      <w:r>
        <w:rPr>
          <w:rFonts w:hint="default" w:ascii="Times New Roman" w:hAnsi="Times New Roman" w:cs="Times New Roman"/>
          <w:color w:val="4471C4"/>
        </w:rPr>
        <w:t>Prompt</w:t>
      </w:r>
      <w:r>
        <w:rPr>
          <w:rFonts w:hint="default" w:ascii="Times New Roman" w:hAnsi="Times New Roman" w:cs="Times New Roman"/>
          <w:color w:val="4471C4"/>
          <w:spacing w:val="-9"/>
        </w:rPr>
        <w:t xml:space="preserve"> </w:t>
      </w:r>
      <w:r>
        <w:rPr>
          <w:rFonts w:hint="default" w:ascii="Times New Roman" w:hAnsi="Times New Roman" w:cs="Times New Roman"/>
          <w:color w:val="4471C4"/>
        </w:rPr>
        <w:t>Engineering:</w:t>
      </w:r>
      <w:r>
        <w:rPr>
          <w:rFonts w:hint="default" w:ascii="Times New Roman" w:hAnsi="Times New Roman" w:cs="Times New Roman"/>
          <w:color w:val="4471C4"/>
          <w:spacing w:val="-8"/>
        </w:rPr>
        <w:t xml:space="preserve"> </w:t>
      </w:r>
      <w:r>
        <w:rPr>
          <w:rFonts w:hint="default" w:ascii="Times New Roman" w:hAnsi="Times New Roman" w:cs="Times New Roman"/>
          <w:color w:val="4471C4"/>
        </w:rPr>
        <w:t>Zero-shot,</w:t>
      </w:r>
      <w:r>
        <w:rPr>
          <w:rFonts w:hint="default" w:ascii="Times New Roman" w:hAnsi="Times New Roman" w:cs="Times New Roman"/>
          <w:color w:val="4471C4"/>
          <w:spacing w:val="-7"/>
        </w:rPr>
        <w:t xml:space="preserve"> </w:t>
      </w:r>
      <w:r>
        <w:rPr>
          <w:rFonts w:hint="default" w:ascii="Times New Roman" w:hAnsi="Times New Roman" w:cs="Times New Roman"/>
          <w:color w:val="4471C4"/>
        </w:rPr>
        <w:t>one-shot,</w:t>
      </w:r>
      <w:r>
        <w:rPr>
          <w:rFonts w:hint="default" w:ascii="Times New Roman" w:hAnsi="Times New Roman" w:cs="Times New Roman"/>
          <w:color w:val="4471C4"/>
          <w:spacing w:val="-7"/>
        </w:rPr>
        <w:t xml:space="preserve"> </w:t>
      </w:r>
      <w:r>
        <w:rPr>
          <w:rFonts w:hint="default" w:ascii="Times New Roman" w:hAnsi="Times New Roman" w:cs="Times New Roman"/>
          <w:color w:val="4471C4"/>
        </w:rPr>
        <w:t>and few shot techniques</w:t>
      </w:r>
    </w:p>
    <w:p w14:paraId="21A76031">
      <w:pPr>
        <w:pStyle w:val="5"/>
        <w:spacing w:before="189"/>
        <w:rPr>
          <w:rFonts w:hint="default" w:ascii="Times New Roman" w:hAnsi="Times New Roman" w:cs="Times New Roman"/>
          <w:b/>
          <w:sz w:val="32"/>
        </w:rPr>
      </w:pPr>
    </w:p>
    <w:p w14:paraId="10F23B6F">
      <w:pPr>
        <w:pStyle w:val="5"/>
        <w:spacing w:before="1" w:line="391" w:lineRule="auto"/>
        <w:ind w:left="23" w:right="220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Objective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explore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compare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Zero-shot,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One-shot,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Few-shot prompting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techniques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classifying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emails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predefined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categories using a large language model (LLM).</w:t>
      </w:r>
    </w:p>
    <w:p w14:paraId="2518CF7B">
      <w:pPr>
        <w:pStyle w:val="8"/>
        <w:numPr>
          <w:ilvl w:val="0"/>
          <w:numId w:val="1"/>
        </w:numPr>
        <w:tabs>
          <w:tab w:val="left" w:pos="256"/>
        </w:tabs>
        <w:spacing w:before="0" w:after="0" w:line="391" w:lineRule="auto"/>
        <w:ind w:left="23" w:right="2382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Suppose that you work for a company that receives hundreds of customer emails daily. Management wants to automatically classify emails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into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categories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like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"Billing",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"Technical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Support",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rFonts w:hint="default" w:ascii="Times New Roman" w:hAnsi="Times New Roman" w:cs="Times New Roman"/>
          <w:spacing w:val="-2"/>
          <w:sz w:val="24"/>
        </w:rPr>
        <w:t>classification.</w:t>
      </w:r>
    </w:p>
    <w:p w14:paraId="4FB2412E">
      <w:pPr>
        <w:pStyle w:val="2"/>
        <w:spacing w:line="284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completed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-4"/>
        </w:rPr>
        <w:t xml:space="preserve"> below</w:t>
      </w:r>
    </w:p>
    <w:p w14:paraId="0FE015CD">
      <w:pPr>
        <w:pStyle w:val="8"/>
        <w:numPr>
          <w:ilvl w:val="1"/>
          <w:numId w:val="1"/>
        </w:numPr>
        <w:tabs>
          <w:tab w:val="left" w:pos="249"/>
        </w:tabs>
        <w:spacing w:before="177" w:after="0" w:line="240" w:lineRule="auto"/>
        <w:ind w:left="249" w:right="0" w:hanging="226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Prepare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Sample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Data:</w:t>
      </w:r>
    </w:p>
    <w:p w14:paraId="1242FADE">
      <w:pPr>
        <w:pStyle w:val="8"/>
        <w:numPr>
          <w:ilvl w:val="0"/>
          <w:numId w:val="2"/>
        </w:numPr>
        <w:tabs>
          <w:tab w:val="left" w:pos="195"/>
        </w:tabs>
        <w:spacing w:before="185" w:after="0" w:line="388" w:lineRule="auto"/>
        <w:ind w:left="23" w:right="2445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Create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collect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10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short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email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samples,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each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belonging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 the 4 categories.</w:t>
      </w:r>
    </w:p>
    <w:p w14:paraId="67CA2CAB">
      <w:pPr>
        <w:pStyle w:val="8"/>
        <w:numPr>
          <w:ilvl w:val="1"/>
          <w:numId w:val="1"/>
        </w:numPr>
        <w:tabs>
          <w:tab w:val="left" w:pos="261"/>
        </w:tabs>
        <w:spacing w:before="1" w:after="0" w:line="240" w:lineRule="auto"/>
        <w:ind w:left="261" w:right="0" w:hanging="238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Zero-shot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Prompting:</w:t>
      </w:r>
    </w:p>
    <w:p w14:paraId="4D4D47FE">
      <w:pPr>
        <w:pStyle w:val="8"/>
        <w:numPr>
          <w:ilvl w:val="0"/>
          <w:numId w:val="2"/>
        </w:numPr>
        <w:tabs>
          <w:tab w:val="left" w:pos="195"/>
        </w:tabs>
        <w:spacing w:before="185" w:after="0" w:line="388" w:lineRule="auto"/>
        <w:ind w:left="23" w:right="3119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Design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prompt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that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asks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LLM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classify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single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email without providing any examples.</w:t>
      </w:r>
    </w:p>
    <w:p w14:paraId="5D8856F9">
      <w:pPr>
        <w:pStyle w:val="8"/>
        <w:numPr>
          <w:ilvl w:val="0"/>
          <w:numId w:val="2"/>
        </w:numPr>
        <w:tabs>
          <w:tab w:val="left" w:pos="195"/>
        </w:tabs>
        <w:spacing w:before="3" w:after="0" w:line="240" w:lineRule="auto"/>
        <w:ind w:left="195" w:right="0" w:hanging="172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Example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prompt:</w:t>
      </w:r>
    </w:p>
    <w:p w14:paraId="5A62B9EB">
      <w:pPr>
        <w:pStyle w:val="5"/>
        <w:spacing w:before="183" w:line="391" w:lineRule="auto"/>
        <w:ind w:left="23" w:right="21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“Classify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following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email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one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following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categories: Billing, Technical Support, Feedback, Others. Email: ‘I have not received my invoice for last month.’”</w:t>
      </w:r>
    </w:p>
    <w:p w14:paraId="26D7E391">
      <w:pPr>
        <w:pStyle w:val="5"/>
        <w:spacing w:after="0" w:line="391" w:lineRule="auto"/>
        <w:rPr>
          <w:rFonts w:hint="default" w:ascii="Times New Roman" w:hAnsi="Times New Roman" w:cs="Times New Roman"/>
        </w:rPr>
        <w:sectPr>
          <w:type w:val="continuous"/>
          <w:pgSz w:w="11910" w:h="16840"/>
          <w:pgMar w:top="1380" w:right="1417" w:bottom="280" w:left="1417" w:header="720" w:footer="720" w:gutter="0"/>
          <w:cols w:space="720" w:num="1"/>
        </w:sectPr>
      </w:pPr>
    </w:p>
    <w:p w14:paraId="3661EDB7">
      <w:pPr>
        <w:pStyle w:val="8"/>
        <w:numPr>
          <w:ilvl w:val="1"/>
          <w:numId w:val="1"/>
        </w:numPr>
        <w:tabs>
          <w:tab w:val="left" w:pos="238"/>
        </w:tabs>
        <w:spacing w:before="22" w:after="0" w:line="240" w:lineRule="auto"/>
        <w:ind w:left="238" w:right="0" w:hanging="215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One-shot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Prompting:</w:t>
      </w:r>
    </w:p>
    <w:p w14:paraId="6D30A3B3">
      <w:pPr>
        <w:pStyle w:val="8"/>
        <w:numPr>
          <w:ilvl w:val="0"/>
          <w:numId w:val="2"/>
        </w:numPr>
        <w:tabs>
          <w:tab w:val="left" w:pos="195"/>
        </w:tabs>
        <w:spacing w:before="182" w:after="0" w:line="391" w:lineRule="auto"/>
        <w:ind w:left="23" w:right="2816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Add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labeled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example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before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asking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model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classify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 new email.</w:t>
      </w:r>
    </w:p>
    <w:p w14:paraId="4958738E">
      <w:pPr>
        <w:pStyle w:val="8"/>
        <w:numPr>
          <w:ilvl w:val="1"/>
          <w:numId w:val="1"/>
        </w:numPr>
        <w:tabs>
          <w:tab w:val="left" w:pos="261"/>
        </w:tabs>
        <w:spacing w:before="0" w:after="0" w:line="291" w:lineRule="exact"/>
        <w:ind w:left="261" w:right="0" w:hanging="238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Few-shot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Prompting:</w:t>
      </w:r>
    </w:p>
    <w:p w14:paraId="7C15EC1B">
      <w:pPr>
        <w:pStyle w:val="8"/>
        <w:numPr>
          <w:ilvl w:val="0"/>
          <w:numId w:val="2"/>
        </w:numPr>
        <w:tabs>
          <w:tab w:val="left" w:pos="195"/>
        </w:tabs>
        <w:spacing w:before="183" w:after="0" w:line="391" w:lineRule="auto"/>
        <w:ind w:left="23" w:right="3093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Use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3–5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labeled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examples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your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prompt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before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asking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 model to classify a new email.</w:t>
      </w:r>
    </w:p>
    <w:p w14:paraId="34AD7262">
      <w:pPr>
        <w:pStyle w:val="8"/>
        <w:numPr>
          <w:ilvl w:val="1"/>
          <w:numId w:val="1"/>
        </w:numPr>
        <w:tabs>
          <w:tab w:val="left" w:pos="254"/>
        </w:tabs>
        <w:spacing w:before="0" w:after="0" w:line="291" w:lineRule="exact"/>
        <w:ind w:left="254" w:right="0" w:hanging="231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Evaluation:</w:t>
      </w:r>
    </w:p>
    <w:p w14:paraId="5FD005E3">
      <w:pPr>
        <w:pStyle w:val="8"/>
        <w:numPr>
          <w:ilvl w:val="0"/>
          <w:numId w:val="2"/>
        </w:numPr>
        <w:tabs>
          <w:tab w:val="left" w:pos="195"/>
        </w:tabs>
        <w:spacing w:before="184" w:after="0" w:line="240" w:lineRule="auto"/>
        <w:ind w:left="195" w:right="0" w:hanging="172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Run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three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techniques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same set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5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test</w:t>
      </w:r>
      <w:r>
        <w:rPr>
          <w:rFonts w:hint="default" w:ascii="Times New Roman" w:hAnsi="Times New Roman" w:cs="Times New Roman"/>
          <w:spacing w:val="-2"/>
          <w:sz w:val="24"/>
        </w:rPr>
        <w:t xml:space="preserve"> emails.</w:t>
      </w:r>
    </w:p>
    <w:p w14:paraId="7BB2684C">
      <w:pPr>
        <w:pStyle w:val="8"/>
        <w:numPr>
          <w:ilvl w:val="0"/>
          <w:numId w:val="2"/>
        </w:numPr>
        <w:tabs>
          <w:tab w:val="left" w:pos="195"/>
        </w:tabs>
        <w:spacing w:before="182" w:after="0" w:line="240" w:lineRule="auto"/>
        <w:ind w:left="195" w:right="0" w:hanging="172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Compare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document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accuracy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clarity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responses.</w:t>
      </w:r>
    </w:p>
    <w:p w14:paraId="41858FBE">
      <w:pPr>
        <w:pStyle w:val="5"/>
        <w:rPr>
          <w:rFonts w:hint="default" w:ascii="Times New Roman" w:hAnsi="Times New Roman" w:cs="Times New Roman"/>
          <w:sz w:val="20"/>
        </w:rPr>
      </w:pPr>
    </w:p>
    <w:p w14:paraId="36857CF5">
      <w:pPr>
        <w:pStyle w:val="5"/>
        <w:spacing w:before="147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263525</wp:posOffset>
            </wp:positionV>
            <wp:extent cx="5666740" cy="24980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667FC">
      <w:pPr>
        <w:pStyle w:val="5"/>
        <w:rPr>
          <w:rFonts w:hint="default" w:ascii="Times New Roman" w:hAnsi="Times New Roman" w:cs="Times New Roman"/>
        </w:rPr>
      </w:pPr>
    </w:p>
    <w:p w14:paraId="45A45951">
      <w:pPr>
        <w:pStyle w:val="5"/>
        <w:spacing w:before="129"/>
        <w:rPr>
          <w:rFonts w:hint="default" w:ascii="Times New Roman" w:hAnsi="Times New Roman" w:cs="Times New Roman"/>
        </w:rPr>
      </w:pPr>
    </w:p>
    <w:p w14:paraId="5F1F1A78">
      <w:pPr>
        <w:pStyle w:val="2"/>
        <w:numPr>
          <w:ilvl w:val="0"/>
          <w:numId w:val="1"/>
        </w:numPr>
        <w:tabs>
          <w:tab w:val="left" w:pos="262"/>
        </w:tabs>
        <w:spacing w:before="0" w:after="0" w:line="391" w:lineRule="auto"/>
        <w:ind w:left="23" w:right="6184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Query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 xml:space="preserve">Classification </w:t>
      </w:r>
      <w:r>
        <w:rPr>
          <w:rFonts w:hint="default" w:ascii="Times New Roman" w:hAnsi="Times New Roman" w:cs="Times New Roman"/>
          <w:spacing w:val="-2"/>
        </w:rPr>
        <w:t>Scenario:</w:t>
      </w:r>
    </w:p>
    <w:p w14:paraId="2F09BCB5">
      <w:pPr>
        <w:pStyle w:val="5"/>
        <w:spacing w:line="388" w:lineRule="auto"/>
        <w:ind w:left="23" w:right="21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travel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assistant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classify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queries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Flight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Booking,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Hotel Booking, Cancellation, or General Travel Info.</w:t>
      </w:r>
    </w:p>
    <w:p w14:paraId="0E6A014C">
      <w:pPr>
        <w:pStyle w:val="2"/>
        <w:spacing w:before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Tasks:</w:t>
      </w:r>
    </w:p>
    <w:p w14:paraId="72FDFCE9">
      <w:pPr>
        <w:pStyle w:val="8"/>
        <w:numPr>
          <w:ilvl w:val="1"/>
          <w:numId w:val="1"/>
        </w:numPr>
        <w:tabs>
          <w:tab w:val="left" w:pos="249"/>
        </w:tabs>
        <w:spacing w:before="183" w:after="0" w:line="240" w:lineRule="auto"/>
        <w:ind w:left="249" w:right="0" w:hanging="226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Prepare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labeled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travel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queries.</w:t>
      </w:r>
    </w:p>
    <w:p w14:paraId="050BF5C3">
      <w:pPr>
        <w:pStyle w:val="8"/>
        <w:numPr>
          <w:ilvl w:val="1"/>
          <w:numId w:val="1"/>
        </w:numPr>
        <w:tabs>
          <w:tab w:val="left" w:pos="261"/>
        </w:tabs>
        <w:spacing w:before="182" w:after="0" w:line="240" w:lineRule="auto"/>
        <w:ind w:left="261" w:right="0" w:hanging="238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Apply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Zero-shot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prompting.</w:t>
      </w:r>
    </w:p>
    <w:p w14:paraId="71450A64">
      <w:pPr>
        <w:pStyle w:val="8"/>
        <w:numPr>
          <w:ilvl w:val="1"/>
          <w:numId w:val="1"/>
        </w:numPr>
        <w:tabs>
          <w:tab w:val="left" w:pos="238"/>
        </w:tabs>
        <w:spacing w:before="185" w:after="0" w:line="240" w:lineRule="auto"/>
        <w:ind w:left="238" w:right="0" w:hanging="215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Apply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One-shot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prompting.</w:t>
      </w:r>
    </w:p>
    <w:p w14:paraId="145A6043">
      <w:pPr>
        <w:pStyle w:val="8"/>
        <w:numPr>
          <w:ilvl w:val="1"/>
          <w:numId w:val="1"/>
        </w:numPr>
        <w:tabs>
          <w:tab w:val="left" w:pos="261"/>
        </w:tabs>
        <w:spacing w:before="182" w:after="0" w:line="240" w:lineRule="auto"/>
        <w:ind w:left="261" w:right="0" w:hanging="238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Apply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Few-shot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prompting.</w:t>
      </w:r>
    </w:p>
    <w:p w14:paraId="5B11F7E7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40114593">
      <w:pPr>
        <w:pStyle w:val="8"/>
        <w:numPr>
          <w:ilvl w:val="1"/>
          <w:numId w:val="1"/>
        </w:numPr>
        <w:tabs>
          <w:tab w:val="left" w:pos="254"/>
        </w:tabs>
        <w:spacing w:before="22" w:after="0" w:line="240" w:lineRule="auto"/>
        <w:ind w:left="254" w:right="0" w:hanging="231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Compare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response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consistency.</w:t>
      </w:r>
    </w:p>
    <w:p w14:paraId="75C1909D">
      <w:pPr>
        <w:pStyle w:val="5"/>
        <w:spacing w:before="11"/>
        <w:rPr>
          <w:rFonts w:hint="default" w:ascii="Times New Roman" w:hAnsi="Times New Roman" w:cs="Times New Roman"/>
          <w:sz w:val="12"/>
        </w:rPr>
      </w:pPr>
      <w:r>
        <w:rPr>
          <w:rFonts w:hint="default" w:ascii="Times New Roman" w:hAnsi="Times New Roman" w:cs="Times New Roman"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740400" cy="203454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2270125</wp:posOffset>
            </wp:positionV>
            <wp:extent cx="5652770" cy="336359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2EF94">
      <w:pPr>
        <w:pStyle w:val="5"/>
        <w:spacing w:before="6"/>
        <w:rPr>
          <w:rFonts w:hint="default" w:ascii="Times New Roman" w:hAnsi="Times New Roman" w:cs="Times New Roman"/>
          <w:sz w:val="13"/>
        </w:rPr>
      </w:pPr>
    </w:p>
    <w:p w14:paraId="27133A79">
      <w:pPr>
        <w:pStyle w:val="5"/>
        <w:spacing w:after="0"/>
        <w:rPr>
          <w:rFonts w:hint="default" w:ascii="Times New Roman" w:hAnsi="Times New Roman" w:cs="Times New Roman"/>
          <w:sz w:val="13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27053222">
      <w:pPr>
        <w:pStyle w:val="5"/>
        <w:ind w:left="23" w:right="-101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781675" cy="273621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3B5F">
      <w:pPr>
        <w:pStyle w:val="5"/>
        <w:rPr>
          <w:rFonts w:hint="default" w:ascii="Times New Roman" w:hAnsi="Times New Roman" w:cs="Times New Roman"/>
        </w:rPr>
      </w:pPr>
    </w:p>
    <w:p w14:paraId="672A9F5F">
      <w:pPr>
        <w:pStyle w:val="5"/>
        <w:spacing w:before="38"/>
        <w:rPr>
          <w:rFonts w:hint="default" w:ascii="Times New Roman" w:hAnsi="Times New Roman" w:cs="Times New Roman"/>
        </w:rPr>
      </w:pPr>
    </w:p>
    <w:p w14:paraId="47799A7A">
      <w:pPr>
        <w:pStyle w:val="2"/>
        <w:numPr>
          <w:ilvl w:val="0"/>
          <w:numId w:val="1"/>
        </w:numPr>
        <w:tabs>
          <w:tab w:val="left" w:pos="262"/>
        </w:tabs>
        <w:spacing w:before="0" w:after="0" w:line="240" w:lineRule="auto"/>
        <w:ind w:left="262" w:right="0" w:hanging="23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Programming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Question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Type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Identification</w:t>
      </w:r>
    </w:p>
    <w:p w14:paraId="6AFAC566">
      <w:pPr>
        <w:pStyle w:val="5"/>
        <w:rPr>
          <w:rFonts w:hint="default" w:ascii="Times New Roman" w:hAnsi="Times New Roman" w:cs="Times New Roman"/>
          <w:b/>
        </w:rPr>
      </w:pPr>
    </w:p>
    <w:p w14:paraId="2526D6F3">
      <w:pPr>
        <w:pStyle w:val="5"/>
        <w:spacing w:before="72"/>
        <w:rPr>
          <w:rFonts w:hint="default" w:ascii="Times New Roman" w:hAnsi="Times New Roman" w:cs="Times New Roman"/>
          <w:b/>
        </w:rPr>
      </w:pPr>
    </w:p>
    <w:p w14:paraId="009EFEFC">
      <w:pPr>
        <w:spacing w:before="0"/>
        <w:ind w:left="23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pacing w:val="-2"/>
          <w:sz w:val="24"/>
        </w:rPr>
        <w:t>Scenario:</w:t>
      </w:r>
    </w:p>
    <w:p w14:paraId="745E004A">
      <w:pPr>
        <w:pStyle w:val="5"/>
        <w:spacing w:before="184" w:line="388" w:lineRule="auto"/>
        <w:ind w:left="23" w:right="21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coding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help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chatbot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classify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queries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Syntax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Error,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Logic Error, Optimization, or Conceptual Question.</w:t>
      </w:r>
    </w:p>
    <w:p w14:paraId="38467939">
      <w:pPr>
        <w:pStyle w:val="5"/>
        <w:spacing w:before="4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Tasks:</w:t>
      </w:r>
    </w:p>
    <w:p w14:paraId="7C3A8D64">
      <w:pPr>
        <w:pStyle w:val="8"/>
        <w:numPr>
          <w:ilvl w:val="1"/>
          <w:numId w:val="1"/>
        </w:numPr>
        <w:tabs>
          <w:tab w:val="left" w:pos="249"/>
        </w:tabs>
        <w:spacing w:before="182" w:after="0" w:line="240" w:lineRule="auto"/>
        <w:ind w:left="249" w:right="0" w:hanging="226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Prepare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coding-related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user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queries.</w:t>
      </w:r>
    </w:p>
    <w:p w14:paraId="57C2D8D6">
      <w:pPr>
        <w:pStyle w:val="8"/>
        <w:numPr>
          <w:ilvl w:val="1"/>
          <w:numId w:val="1"/>
        </w:numPr>
        <w:tabs>
          <w:tab w:val="left" w:pos="261"/>
        </w:tabs>
        <w:spacing w:before="182" w:after="0" w:line="240" w:lineRule="auto"/>
        <w:ind w:left="261" w:right="0" w:hanging="238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Perform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Zero-shot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classification.</w:t>
      </w:r>
    </w:p>
    <w:p w14:paraId="621407C7">
      <w:pPr>
        <w:pStyle w:val="8"/>
        <w:numPr>
          <w:ilvl w:val="1"/>
          <w:numId w:val="1"/>
        </w:numPr>
        <w:tabs>
          <w:tab w:val="left" w:pos="238"/>
        </w:tabs>
        <w:spacing w:before="185" w:after="0" w:line="240" w:lineRule="auto"/>
        <w:ind w:left="238" w:right="0" w:hanging="215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Perform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One-shot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classification.</w:t>
      </w:r>
    </w:p>
    <w:p w14:paraId="7D5FE34F">
      <w:pPr>
        <w:pStyle w:val="8"/>
        <w:numPr>
          <w:ilvl w:val="1"/>
          <w:numId w:val="1"/>
        </w:numPr>
        <w:tabs>
          <w:tab w:val="left" w:pos="261"/>
        </w:tabs>
        <w:spacing w:before="182" w:after="0" w:line="240" w:lineRule="auto"/>
        <w:ind w:left="261" w:right="0" w:hanging="238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Perform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Few-shot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classification.</w:t>
      </w:r>
    </w:p>
    <w:p w14:paraId="35A6F5C6">
      <w:pPr>
        <w:pStyle w:val="8"/>
        <w:numPr>
          <w:ilvl w:val="1"/>
          <w:numId w:val="1"/>
        </w:numPr>
        <w:tabs>
          <w:tab w:val="left" w:pos="254"/>
        </w:tabs>
        <w:spacing w:before="182" w:after="0" w:line="240" w:lineRule="auto"/>
        <w:ind w:left="254" w:right="0" w:hanging="231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Analyze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improvements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technical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accuracy.</w:t>
      </w:r>
    </w:p>
    <w:p w14:paraId="4F181175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9FD3749">
      <w:pPr>
        <w:pStyle w:val="5"/>
        <w:ind w:left="23" w:right="-72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765165" cy="341376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91F9">
      <w:pPr>
        <w:pStyle w:val="5"/>
        <w:rPr>
          <w:rFonts w:hint="default" w:ascii="Times New Roman" w:hAnsi="Times New Roman" w:cs="Times New Roman"/>
          <w:sz w:val="20"/>
        </w:rPr>
      </w:pPr>
    </w:p>
    <w:p w14:paraId="18945927">
      <w:pPr>
        <w:pStyle w:val="5"/>
        <w:rPr>
          <w:rFonts w:hint="default" w:ascii="Times New Roman" w:hAnsi="Times New Roman" w:cs="Times New Roman"/>
          <w:sz w:val="20"/>
        </w:rPr>
      </w:pPr>
    </w:p>
    <w:p w14:paraId="41B16E4A">
      <w:pPr>
        <w:pStyle w:val="5"/>
        <w:rPr>
          <w:rFonts w:hint="default" w:ascii="Times New Roman" w:hAnsi="Times New Roman" w:cs="Times New Roman"/>
          <w:sz w:val="20"/>
        </w:rPr>
      </w:pPr>
    </w:p>
    <w:p w14:paraId="037949B5">
      <w:pPr>
        <w:pStyle w:val="5"/>
        <w:spacing w:before="105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236855</wp:posOffset>
            </wp:positionV>
            <wp:extent cx="5636895" cy="39179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9CA7D">
      <w:pPr>
        <w:pStyle w:val="5"/>
        <w:spacing w:after="0"/>
        <w:rPr>
          <w:rFonts w:hint="default" w:ascii="Times New Roman" w:hAnsi="Times New Roman" w:cs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57E26FC">
      <w:pPr>
        <w:pStyle w:val="5"/>
        <w:ind w:left="23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699760" cy="27533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2EB4">
      <w:pPr>
        <w:pStyle w:val="2"/>
        <w:numPr>
          <w:ilvl w:val="0"/>
          <w:numId w:val="1"/>
        </w:numPr>
        <w:tabs>
          <w:tab w:val="left" w:pos="262"/>
        </w:tabs>
        <w:spacing w:before="208" w:after="0" w:line="391" w:lineRule="auto"/>
        <w:ind w:left="23" w:right="556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Social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Media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Post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 xml:space="preserve">Categorization </w:t>
      </w:r>
      <w:r>
        <w:rPr>
          <w:rFonts w:hint="default" w:ascii="Times New Roman" w:hAnsi="Times New Roman" w:cs="Times New Roman"/>
          <w:spacing w:val="-2"/>
        </w:rPr>
        <w:t>Scenario:</w:t>
      </w:r>
    </w:p>
    <w:p w14:paraId="1348D872">
      <w:pPr>
        <w:pStyle w:val="5"/>
        <w:spacing w:line="388" w:lineRule="auto"/>
        <w:ind w:left="23" w:right="21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social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media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analytics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tool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classify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posts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Promotion, Complaint, Appreciation, or Inquiry.</w:t>
      </w:r>
    </w:p>
    <w:p w14:paraId="7855F6F7">
      <w:pPr>
        <w:pStyle w:val="5"/>
        <w:spacing w:before="2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Tasks:</w:t>
      </w:r>
    </w:p>
    <w:p w14:paraId="62C1A044">
      <w:pPr>
        <w:pStyle w:val="8"/>
        <w:numPr>
          <w:ilvl w:val="0"/>
          <w:numId w:val="3"/>
        </w:numPr>
        <w:tabs>
          <w:tab w:val="left" w:pos="256"/>
        </w:tabs>
        <w:spacing w:before="182" w:after="0" w:line="240" w:lineRule="auto"/>
        <w:ind w:left="256" w:right="0" w:hanging="233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Prepare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sample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social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media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posts.</w:t>
      </w:r>
    </w:p>
    <w:p w14:paraId="3FD87326">
      <w:pPr>
        <w:pStyle w:val="8"/>
        <w:numPr>
          <w:ilvl w:val="0"/>
          <w:numId w:val="3"/>
        </w:numPr>
        <w:tabs>
          <w:tab w:val="left" w:pos="256"/>
        </w:tabs>
        <w:spacing w:before="185" w:after="0" w:line="240" w:lineRule="auto"/>
        <w:ind w:left="256" w:right="0" w:hanging="233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Use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Zero-shot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prompting.</w:t>
      </w:r>
    </w:p>
    <w:p w14:paraId="0DBDBEA7">
      <w:pPr>
        <w:pStyle w:val="8"/>
        <w:numPr>
          <w:ilvl w:val="0"/>
          <w:numId w:val="3"/>
        </w:numPr>
        <w:tabs>
          <w:tab w:val="left" w:pos="256"/>
        </w:tabs>
        <w:spacing w:before="182" w:after="0" w:line="240" w:lineRule="auto"/>
        <w:ind w:left="256" w:right="0" w:hanging="233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Use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One-shot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prompting.</w:t>
      </w:r>
    </w:p>
    <w:p w14:paraId="665D7C37">
      <w:pPr>
        <w:pStyle w:val="8"/>
        <w:numPr>
          <w:ilvl w:val="0"/>
          <w:numId w:val="3"/>
        </w:numPr>
        <w:tabs>
          <w:tab w:val="left" w:pos="256"/>
        </w:tabs>
        <w:spacing w:before="182" w:after="0" w:line="240" w:lineRule="auto"/>
        <w:ind w:left="256" w:right="0" w:hanging="233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Use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Few-shot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prompting.</w:t>
      </w:r>
    </w:p>
    <w:p w14:paraId="77FFC7B2">
      <w:pPr>
        <w:pStyle w:val="8"/>
        <w:numPr>
          <w:ilvl w:val="0"/>
          <w:numId w:val="3"/>
        </w:numPr>
        <w:tabs>
          <w:tab w:val="left" w:pos="256"/>
        </w:tabs>
        <w:spacing w:before="185" w:after="0" w:line="240" w:lineRule="auto"/>
        <w:ind w:left="256" w:right="0" w:hanging="233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Analyze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informal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language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handling</w:t>
      </w:r>
    </w:p>
    <w:p w14:paraId="1A82D927">
      <w:pPr>
        <w:pStyle w:val="5"/>
        <w:spacing w:before="11"/>
        <w:rPr>
          <w:rFonts w:hint="default" w:ascii="Times New Roman" w:hAnsi="Times New Roman" w:cs="Times New Roman"/>
          <w:sz w:val="12"/>
        </w:rPr>
      </w:pPr>
      <w:r>
        <w:rPr>
          <w:rFonts w:hint="default" w:ascii="Times New Roman" w:hAnsi="Times New Roman" w:cs="Times New Roman"/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5626735" cy="217551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1CCF4">
      <w:pPr>
        <w:pStyle w:val="5"/>
        <w:spacing w:after="0"/>
        <w:rPr>
          <w:rFonts w:hint="default" w:ascii="Times New Roman" w:hAnsi="Times New Roman" w:cs="Times New Roman"/>
          <w:sz w:val="1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3242880">
      <w:pPr>
        <w:pStyle w:val="5"/>
        <w:ind w:left="23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693410" cy="35845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244D">
      <w:pPr>
        <w:pStyle w:val="5"/>
        <w:rPr>
          <w:rFonts w:hint="default" w:ascii="Times New Roman" w:hAnsi="Times New Roman" w:cs="Times New Roman"/>
          <w:sz w:val="20"/>
        </w:rPr>
      </w:pPr>
    </w:p>
    <w:p w14:paraId="02F38E78">
      <w:pPr>
        <w:pStyle w:val="5"/>
        <w:spacing w:before="186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288925</wp:posOffset>
            </wp:positionV>
            <wp:extent cx="5677535" cy="336169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FCF23">
      <w:pPr>
        <w:pStyle w:val="5"/>
        <w:spacing w:after="0"/>
        <w:rPr>
          <w:rFonts w:hint="default" w:ascii="Times New Roman" w:hAnsi="Times New Roman" w:cs="Times New Roman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3ED2019">
      <w:pPr>
        <w:pStyle w:val="5"/>
        <w:ind w:left="23" w:right="-29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735320" cy="321119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EF6C">
      <w:pPr>
        <w:pStyle w:val="5"/>
        <w:spacing w:before="10"/>
        <w:rPr>
          <w:rFonts w:hint="default" w:ascii="Times New Roman" w:hAnsi="Times New Roman" w:cs="Times New Roman"/>
          <w:sz w:val="12"/>
        </w:rPr>
      </w:pPr>
      <w:r>
        <w:rPr>
          <w:rFonts w:hint="default" w:ascii="Times New Roman" w:hAnsi="Times New Roman" w:cs="Times New Roman"/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5678170" cy="332740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0F25F">
      <w:pPr>
        <w:pStyle w:val="5"/>
        <w:spacing w:after="0"/>
        <w:rPr>
          <w:rFonts w:hint="default" w:ascii="Times New Roman" w:hAnsi="Times New Roman" w:cs="Times New Roman"/>
          <w:sz w:val="1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D823281">
      <w:pPr>
        <w:pStyle w:val="5"/>
        <w:ind w:left="23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689600" cy="326580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2ACA">
      <w:pPr>
        <w:pStyle w:val="5"/>
        <w:rPr>
          <w:rFonts w:hint="default" w:ascii="Times New Roman" w:hAnsi="Times New Roman" w:cs="Times New Roman"/>
          <w:sz w:val="20"/>
        </w:rPr>
      </w:pPr>
    </w:p>
    <w:p w14:paraId="6B8F296B">
      <w:pPr>
        <w:pStyle w:val="5"/>
        <w:rPr>
          <w:rFonts w:hint="default" w:ascii="Times New Roman" w:hAnsi="Times New Roman" w:cs="Times New Roman"/>
          <w:sz w:val="20"/>
        </w:rPr>
      </w:pPr>
    </w:p>
    <w:p w14:paraId="1DB9075E">
      <w:pPr>
        <w:pStyle w:val="5"/>
        <w:rPr>
          <w:rFonts w:hint="default" w:ascii="Times New Roman" w:hAnsi="Times New Roman" w:cs="Times New Roman"/>
          <w:sz w:val="20"/>
        </w:rPr>
      </w:pPr>
    </w:p>
    <w:p w14:paraId="238E24BE">
      <w:pPr>
        <w:pStyle w:val="5"/>
        <w:spacing w:before="23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184785</wp:posOffset>
            </wp:positionV>
            <wp:extent cx="5687695" cy="161671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1927860</wp:posOffset>
            </wp:positionV>
            <wp:extent cx="5689600" cy="185737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BA1AC">
      <w:pPr>
        <w:pStyle w:val="5"/>
        <w:spacing w:before="4"/>
        <w:rPr>
          <w:rFonts w:hint="default" w:ascii="Times New Roman" w:hAnsi="Times New Roman" w:cs="Times New Roman"/>
          <w:sz w:val="14"/>
        </w:rPr>
      </w:pP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23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251" w:hanging="2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58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DA754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ind w:left="2771" w:right="384" w:hanging="2388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2"/>
      <w:ind w:left="23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2026-01-18T13:28:00Z</dcterms:created>
  <dc:creator>Muthoju Pravalika</dc:creator>
  <cp:lastModifiedBy>Sindhu Parusha</cp:lastModifiedBy>
  <dcterms:modified xsi:type="dcterms:W3CDTF">2026-01-20T03:46:02Z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9681F492ACF444B194CEEF02E0634839_12</vt:lpwstr>
  </property>
</Properties>
</file>